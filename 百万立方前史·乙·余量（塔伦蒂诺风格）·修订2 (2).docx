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649B98" w14:textId="77777777" w:rsidR="00AF6E2F" w:rsidRDefault="00000000">
      <w:pPr>
        <w:pStyle w:val="af2"/>
      </w:pPr>
      <w:r>
        <w:rPr>
          <w:rFonts w:ascii="Segoe UI" w:eastAsia="微软雅黑" w:hAnsi="Segoe UI"/>
        </w:rPr>
        <w:t>余量</w:t>
      </w:r>
    </w:p>
    <w:p w14:paraId="02B1F41C" w14:textId="77777777" w:rsidR="00AF6E2F" w:rsidRDefault="00AF6E2F">
      <w:pPr>
        <w:pBdr>
          <w:bottom w:val="single" w:sz="8" w:space="1" w:color="BFBFBF"/>
        </w:pBdr>
        <w:spacing w:after="200"/>
      </w:pPr>
    </w:p>
    <w:p w14:paraId="7FEE7A22" w14:textId="77777777" w:rsidR="00AF6E2F" w:rsidRDefault="00000000">
      <w:pPr>
        <w:pStyle w:val="21"/>
      </w:pPr>
      <w:r>
        <w:rPr>
          <w:rFonts w:ascii="Segoe UI" w:eastAsia="微软雅黑" w:hAnsi="Segoe UI"/>
        </w:rPr>
        <w:t>百万立方</w:t>
      </w:r>
      <w:r>
        <w:rPr>
          <w:rFonts w:ascii="Segoe UI" w:eastAsia="微软雅黑" w:hAnsi="Segoe UI"/>
        </w:rPr>
        <w:t xml:space="preserve"> M-07 </w:t>
      </w:r>
      <w:r>
        <w:rPr>
          <w:rFonts w:ascii="Segoe UI" w:eastAsia="微软雅黑" w:hAnsi="Segoe UI"/>
        </w:rPr>
        <w:t>前史。一部关于折痕、海啸和一块没用的地方的</w:t>
      </w:r>
      <w:r>
        <w:rPr>
          <w:rFonts w:ascii="Segoe UI" w:eastAsia="微软雅黑" w:hAnsi="Segoe UI" w:hint="eastAsia"/>
          <w:lang w:eastAsia="zh-CN"/>
        </w:rPr>
        <w:t>故事</w:t>
      </w:r>
      <w:r>
        <w:rPr>
          <w:rFonts w:ascii="Segoe UI" w:eastAsia="微软雅黑" w:hAnsi="Segoe UI"/>
        </w:rPr>
        <w:t>。</w:t>
      </w:r>
    </w:p>
    <w:p w14:paraId="7AD071BF" w14:textId="77777777" w:rsidR="00AF6E2F" w:rsidRDefault="00AF6E2F">
      <w:pPr>
        <w:pBdr>
          <w:bottom w:val="single" w:sz="8" w:space="1" w:color="BFBFBF"/>
        </w:pBdr>
        <w:spacing w:after="200"/>
      </w:pPr>
    </w:p>
    <w:p w14:paraId="29A8A5D9" w14:textId="77777777" w:rsidR="00AF6E2F" w:rsidRDefault="00000000">
      <w:pPr>
        <w:pStyle w:val="1"/>
      </w:pPr>
      <w:r>
        <w:rPr>
          <w:rFonts w:ascii="Segoe UI" w:eastAsia="微软雅黑" w:hAnsi="Segoe UI"/>
        </w:rPr>
        <w:t>第一章　折床单的人</w:t>
      </w:r>
    </w:p>
    <w:p w14:paraId="45EF3A3E" w14:textId="77777777" w:rsidR="00AF6E2F" w:rsidRDefault="00000000">
      <w:pPr>
        <w:ind w:firstLine="420"/>
        <w:jc w:val="both"/>
      </w:pPr>
      <w:r>
        <w:t>让我先跟你讲折床单的事。因为你要理解那个世界，你得先理解折床单。</w:t>
      </w:r>
    </w:p>
    <w:p w14:paraId="059A3026" w14:textId="77777777" w:rsidR="00AF6E2F" w:rsidRDefault="00000000">
      <w:pPr>
        <w:ind w:firstLine="420"/>
        <w:jc w:val="both"/>
      </w:pPr>
      <w:r>
        <w:t>二〇八九年，折叠车间第三跨。钉子蹲在一张钢台前，面前铺着一张双人床单，纯棉，米白，角上印着一只鸭子。</w:t>
      </w:r>
    </w:p>
    <w:p w14:paraId="0735CA32" w14:textId="77777777" w:rsidR="00AF6E2F" w:rsidRDefault="00000000">
      <w:pPr>
        <w:ind w:firstLine="420"/>
        <w:jc w:val="both"/>
      </w:pPr>
      <w:r>
        <w:t>他在折它。</w:t>
      </w:r>
    </w:p>
    <w:p w14:paraId="359A8FF8" w14:textId="77777777" w:rsidR="00AF6E2F" w:rsidRDefault="00000000">
      <w:pPr>
        <w:ind w:firstLine="420"/>
        <w:jc w:val="both"/>
      </w:pPr>
      <w:r>
        <w:t>不是随便折。他在跟这张床单较劲，已经较了十一分钟。</w:t>
      </w:r>
    </w:p>
    <w:p w14:paraId="0591F297" w14:textId="77777777" w:rsidR="00AF6E2F" w:rsidRDefault="00000000">
      <w:pPr>
        <w:ind w:firstLine="420"/>
        <w:jc w:val="both"/>
      </w:pPr>
      <w:r>
        <w:t>荷兰人靠在旁边的柱子上，嘴里叼着一根没点的烟，看着他。</w:t>
      </w:r>
    </w:p>
    <w:p w14:paraId="4B1447FF" w14:textId="77777777" w:rsidR="00AF6E2F" w:rsidRDefault="00000000">
      <w:pPr>
        <w:ind w:firstLine="420"/>
        <w:jc w:val="both"/>
      </w:pPr>
      <w:r>
        <w:t>"</w:t>
      </w:r>
      <w:r>
        <w:t>你他妈在干什么。</w:t>
      </w:r>
      <w:r>
        <w:t>"</w:t>
      </w:r>
    </w:p>
    <w:p w14:paraId="641AE3DE" w14:textId="77777777" w:rsidR="00AF6E2F" w:rsidRDefault="00000000">
      <w:pPr>
        <w:ind w:firstLine="420"/>
        <w:jc w:val="both"/>
      </w:pPr>
      <w:r>
        <w:t>"</w:t>
      </w:r>
      <w:r>
        <w:t>折床单。</w:t>
      </w:r>
      <w:r>
        <w:t>"</w:t>
      </w:r>
    </w:p>
    <w:p w14:paraId="76A49A81" w14:textId="77777777" w:rsidR="00AF6E2F" w:rsidRDefault="00000000">
      <w:pPr>
        <w:ind w:firstLine="420"/>
        <w:jc w:val="both"/>
      </w:pPr>
      <w:r>
        <w:t>"</w:t>
      </w:r>
      <w:r>
        <w:t>我知道你在折床单。我问你他妈在干什么。</w:t>
      </w:r>
      <w:r>
        <w:t>"</w:t>
      </w:r>
    </w:p>
    <w:p w14:paraId="23C8456B" w14:textId="77777777" w:rsidR="00AF6E2F" w:rsidRDefault="00000000">
      <w:pPr>
        <w:ind w:firstLine="420"/>
        <w:jc w:val="both"/>
      </w:pPr>
      <w:r>
        <w:t>"</w:t>
      </w:r>
      <w:r>
        <w:t>圆角那头要往里收。</w:t>
      </w:r>
      <w:r>
        <w:t>"</w:t>
      </w:r>
      <w:r>
        <w:t>钉子说，</w:t>
      </w:r>
      <w:r>
        <w:t>"</w:t>
      </w:r>
      <w:r>
        <w:t>不往里收，中间会鼓出来一块。</w:t>
      </w:r>
      <w:r>
        <w:t>"</w:t>
      </w:r>
    </w:p>
    <w:p w14:paraId="551BEBC4" w14:textId="77777777" w:rsidR="00AF6E2F" w:rsidRDefault="00000000">
      <w:pPr>
        <w:ind w:firstLine="420"/>
        <w:jc w:val="both"/>
      </w:pPr>
      <w:r>
        <w:t>"</w:t>
      </w:r>
      <w:r>
        <w:t>不会鼓。</w:t>
      </w:r>
      <w:r>
        <w:t>"</w:t>
      </w:r>
    </w:p>
    <w:p w14:paraId="2B30AC80" w14:textId="77777777" w:rsidR="00AF6E2F" w:rsidRDefault="00000000">
      <w:pPr>
        <w:ind w:firstLine="420"/>
        <w:jc w:val="both"/>
      </w:pPr>
      <w:r>
        <w:t>"</w:t>
      </w:r>
      <w:r>
        <w:t>会鼓。</w:t>
      </w:r>
      <w:r>
        <w:t>"</w:t>
      </w:r>
    </w:p>
    <w:p w14:paraId="05566C5E" w14:textId="77777777" w:rsidR="00AF6E2F" w:rsidRDefault="00000000">
      <w:pPr>
        <w:ind w:firstLine="420"/>
        <w:jc w:val="both"/>
      </w:pPr>
      <w:r>
        <w:t>"</w:t>
      </w:r>
      <w:r>
        <w:t>不会鼓。</w:t>
      </w:r>
      <w:r>
        <w:t>"</w:t>
      </w:r>
    </w:p>
    <w:p w14:paraId="5F87F8A9" w14:textId="77777777" w:rsidR="00AF6E2F" w:rsidRDefault="00000000">
      <w:pPr>
        <w:ind w:firstLine="420"/>
        <w:jc w:val="both"/>
      </w:pPr>
      <w:r>
        <w:t>"</w:t>
      </w:r>
      <w:r>
        <w:t>我妈折了四十年床单。</w:t>
      </w:r>
      <w:r>
        <w:t>"</w:t>
      </w:r>
    </w:p>
    <w:p w14:paraId="7E5B532B" w14:textId="77777777" w:rsidR="00AF6E2F" w:rsidRDefault="00000000">
      <w:pPr>
        <w:ind w:firstLine="420"/>
        <w:jc w:val="both"/>
      </w:pPr>
      <w:r>
        <w:t>"</w:t>
      </w:r>
      <w:r>
        <w:t>你妈折的是床单，不是空间。</w:t>
      </w:r>
      <w:r>
        <w:t>"</w:t>
      </w:r>
      <w:r>
        <w:t>荷兰人说。</w:t>
      </w:r>
    </w:p>
    <w:p w14:paraId="1092886B" w14:textId="77777777" w:rsidR="00AF6E2F" w:rsidRDefault="00000000">
      <w:pPr>
        <w:ind w:firstLine="420"/>
        <w:jc w:val="both"/>
      </w:pPr>
      <w:r>
        <w:t>这句话是整件事的核心。我可以现在解释，也可以等到第三章。我等到第三章。</w:t>
      </w:r>
    </w:p>
    <w:p w14:paraId="608824A5" w14:textId="77777777" w:rsidR="00AF6E2F" w:rsidRDefault="00000000">
      <w:pPr>
        <w:ind w:firstLine="420"/>
        <w:jc w:val="both"/>
      </w:pPr>
      <w:r>
        <w:t>那天第三跨里有九十个人，分七组，每组两台折叠机。折叠机长得像一台巨型熨烫机跟一台垃圾压缩机结了婚。这门技术有一个很笨的正式名字，叫</w:t>
      </w:r>
      <w:r>
        <w:rPr>
          <w:b/>
        </w:rPr>
        <w:t>可见折叠压缩</w:t>
      </w:r>
      <w:r>
        <w:t>。</w:t>
      </w:r>
    </w:p>
    <w:p w14:paraId="61F2BB7C" w14:textId="77777777" w:rsidR="00AF6E2F" w:rsidRDefault="00000000">
      <w:pPr>
        <w:ind w:firstLine="420"/>
        <w:jc w:val="both"/>
      </w:pPr>
      <w:r>
        <w:t>我插一句。人类做过很多了不起的事。我们上了天，下了海，把原子劈开又合上。但这些事，你都得靠仪器才知道它发生了。</w:t>
      </w:r>
    </w:p>
    <w:p w14:paraId="380F7351" w14:textId="77777777" w:rsidR="00AF6E2F" w:rsidRDefault="00000000">
      <w:pPr>
        <w:ind w:firstLine="420"/>
        <w:jc w:val="both"/>
      </w:pPr>
      <w:r>
        <w:t>折叠是第一件</w:t>
      </w:r>
      <w:r>
        <w:rPr>
          <w:b/>
        </w:rPr>
        <w:t>你可以站着看完</w:t>
      </w:r>
      <w:r>
        <w:t>的了不起事。</w:t>
      </w:r>
    </w:p>
    <w:p w14:paraId="43C7BA26" w14:textId="77777777" w:rsidR="00AF6E2F" w:rsidRDefault="00000000">
      <w:pPr>
        <w:ind w:firstLine="420"/>
        <w:jc w:val="both"/>
      </w:pPr>
      <w:r>
        <w:lastRenderedPageBreak/>
        <w:t>只不过叠的是城市。</w:t>
      </w:r>
    </w:p>
    <w:p w14:paraId="603D27D5" w14:textId="77777777" w:rsidR="00AF6E2F" w:rsidRDefault="00000000">
      <w:pPr>
        <w:ind w:firstLine="420"/>
        <w:jc w:val="both"/>
      </w:pPr>
      <w:r>
        <w:t>回到车间。</w:t>
      </w:r>
    </w:p>
    <w:p w14:paraId="252E0307" w14:textId="77777777" w:rsidR="00AF6E2F" w:rsidRDefault="00000000">
      <w:pPr>
        <w:ind w:firstLine="420"/>
        <w:jc w:val="both"/>
      </w:pPr>
      <w:r>
        <w:t>钉子的床单最后折成一个比手掌厚一点的方块。他把它放在钢台上，退后一步，看着它。</w:t>
      </w:r>
    </w:p>
    <w:p w14:paraId="7136E58D" w14:textId="77777777" w:rsidR="00AF6E2F" w:rsidRDefault="00000000">
      <w:pPr>
        <w:ind w:firstLine="420"/>
        <w:jc w:val="both"/>
      </w:pPr>
      <w:r>
        <w:t>"</w:t>
      </w:r>
      <w:r>
        <w:t>看见没。</w:t>
      </w:r>
      <w:r>
        <w:t>"</w:t>
      </w:r>
    </w:p>
    <w:p w14:paraId="62115366" w14:textId="77777777" w:rsidR="00AF6E2F" w:rsidRDefault="00000000">
      <w:pPr>
        <w:ind w:firstLine="420"/>
        <w:jc w:val="both"/>
      </w:pPr>
      <w:r>
        <w:t>"</w:t>
      </w:r>
      <w:r>
        <w:t>看见什么。</w:t>
      </w:r>
      <w:r>
        <w:t>"</w:t>
      </w:r>
    </w:p>
    <w:p w14:paraId="4DB94F96" w14:textId="77777777" w:rsidR="00AF6E2F" w:rsidRDefault="00000000">
      <w:pPr>
        <w:ind w:firstLine="420"/>
        <w:jc w:val="both"/>
      </w:pPr>
      <w:r>
        <w:t>"</w:t>
      </w:r>
      <w:r>
        <w:t>没有鼓。</w:t>
      </w:r>
      <w:r>
        <w:t>"</w:t>
      </w:r>
    </w:p>
    <w:p w14:paraId="592F1E09" w14:textId="77777777" w:rsidR="00AF6E2F" w:rsidRDefault="00000000">
      <w:pPr>
        <w:ind w:firstLine="420"/>
        <w:jc w:val="both"/>
      </w:pPr>
      <w:r>
        <w:t>"</w:t>
      </w:r>
      <w:r>
        <w:t>这是一张床单。</w:t>
      </w:r>
      <w:r>
        <w:t>"</w:t>
      </w:r>
    </w:p>
    <w:p w14:paraId="7FA0125D" w14:textId="77777777" w:rsidR="00AF6E2F" w:rsidRDefault="00000000">
      <w:pPr>
        <w:ind w:firstLine="420"/>
        <w:jc w:val="both"/>
      </w:pPr>
      <w:r>
        <w:t>"</w:t>
      </w:r>
      <w:r>
        <w:t>这是一张折好的床单。</w:t>
      </w:r>
      <w:r>
        <w:t>"</w:t>
      </w:r>
    </w:p>
    <w:p w14:paraId="3AED647C" w14:textId="77777777" w:rsidR="00AF6E2F" w:rsidRDefault="00000000">
      <w:pPr>
        <w:ind w:firstLine="420"/>
        <w:jc w:val="both"/>
      </w:pPr>
      <w:r>
        <w:t>"</w:t>
      </w:r>
      <w:r>
        <w:t>这是一张</w:t>
      </w:r>
      <w:r>
        <w:rPr>
          <w:b/>
        </w:rPr>
        <w:t>被折坏的</w:t>
      </w:r>
      <w:r>
        <w:t>床单。</w:t>
      </w:r>
      <w:r>
        <w:t>"</w:t>
      </w:r>
      <w:r>
        <w:t>荷兰人走过去，两根手指把方块拎起来，翻开一角。折痕交叉的地方，棉线断了几根，露出一个小小的白点。</w:t>
      </w:r>
      <w:r>
        <w:t>"</w:t>
      </w:r>
      <w:r>
        <w:t>十一分钟，换来三根断线。为了三根断线，你少睡十一分钟。这笔账怎么算。</w:t>
      </w:r>
      <w:r>
        <w:t>"</w:t>
      </w:r>
    </w:p>
    <w:p w14:paraId="4034B5B3" w14:textId="77777777" w:rsidR="00AF6E2F" w:rsidRDefault="00000000">
      <w:pPr>
        <w:ind w:firstLine="420"/>
        <w:jc w:val="both"/>
      </w:pPr>
      <w:r>
        <w:t>"</w:t>
      </w:r>
      <w:r>
        <w:t>睡觉没有</w:t>
      </w:r>
      <w:r>
        <w:t>KPI</w:t>
      </w:r>
      <w:r>
        <w:t>。</w:t>
      </w:r>
      <w:r>
        <w:t>"</w:t>
      </w:r>
    </w:p>
    <w:p w14:paraId="412B66E6" w14:textId="77777777" w:rsidR="00AF6E2F" w:rsidRDefault="00000000">
      <w:pPr>
        <w:ind w:firstLine="420"/>
        <w:jc w:val="both"/>
      </w:pPr>
      <w:r>
        <w:t>"</w:t>
      </w:r>
      <w:r>
        <w:t>折叠有。</w:t>
      </w:r>
      <w:r>
        <w:t>"</w:t>
      </w:r>
      <w:r>
        <w:t>荷兰人说，</w:t>
      </w:r>
      <w:r>
        <w:t>"</w:t>
      </w:r>
      <w:r>
        <w:t>折损率。你表上写着呢。</w:t>
      </w:r>
      <w:r>
        <w:t>"</w:t>
      </w:r>
    </w:p>
    <w:p w14:paraId="39175B59" w14:textId="77777777" w:rsidR="00AF6E2F" w:rsidRDefault="00000000">
      <w:pPr>
        <w:ind w:firstLine="420"/>
        <w:jc w:val="both"/>
      </w:pPr>
      <w:r>
        <w:t>这话是对的。折损率是折叠车间唯一的一张表，也几乎是整个旧世界最后剩下的一张表。你折得越紧，折痕越多；折痕越多，折损越大；折损大的地方会变脆、会漏水、会先坏。</w:t>
      </w:r>
    </w:p>
    <w:p w14:paraId="50183E59" w14:textId="77777777" w:rsidR="00AF6E2F" w:rsidRDefault="00000000">
      <w:pPr>
        <w:ind w:firstLine="420"/>
        <w:jc w:val="both"/>
      </w:pPr>
      <w:r>
        <w:t>所以折叠这门手艺的全部秘密，不在怎么折</w:t>
      </w:r>
      <w:r>
        <w:t>——</w:t>
      </w:r>
      <w:r>
        <w:rPr>
          <w:b/>
        </w:rPr>
        <w:t>在折到哪儿停。</w:t>
      </w:r>
    </w:p>
    <w:p w14:paraId="4D1CAE14" w14:textId="77777777" w:rsidR="00AF6E2F" w:rsidRDefault="00000000">
      <w:pPr>
        <w:ind w:firstLine="420"/>
        <w:jc w:val="both"/>
      </w:pPr>
      <w:r>
        <w:t>钉子的毛病是，他总想再折一次。</w:t>
      </w:r>
    </w:p>
    <w:p w14:paraId="604F159F" w14:textId="77777777" w:rsidR="00AF6E2F" w:rsidRDefault="00000000">
      <w:pPr>
        <w:ind w:firstLine="420"/>
        <w:jc w:val="both"/>
      </w:pPr>
      <w:r>
        <w:t>"</w:t>
      </w:r>
      <w:r>
        <w:t>再来一次。</w:t>
      </w:r>
      <w:r>
        <w:t>"</w:t>
      </w:r>
    </w:p>
    <w:p w14:paraId="54FD653A" w14:textId="77777777" w:rsidR="00AF6E2F" w:rsidRDefault="00000000">
      <w:pPr>
        <w:ind w:firstLine="420"/>
        <w:jc w:val="both"/>
      </w:pPr>
      <w:r>
        <w:t>"</w:t>
      </w:r>
      <w:r>
        <w:t>不行。</w:t>
      </w:r>
      <w:r>
        <w:t>"</w:t>
      </w:r>
    </w:p>
    <w:p w14:paraId="18215490" w14:textId="77777777" w:rsidR="00AF6E2F" w:rsidRDefault="00000000">
      <w:pPr>
        <w:ind w:firstLine="420"/>
        <w:jc w:val="both"/>
      </w:pPr>
      <w:r>
        <w:t>"</w:t>
      </w:r>
      <w:r>
        <w:t>为什么不行。</w:t>
      </w:r>
      <w:r>
        <w:t>"</w:t>
      </w:r>
    </w:p>
    <w:p w14:paraId="51B5E0C4" w14:textId="77777777" w:rsidR="00AF6E2F" w:rsidRDefault="00000000">
      <w:pPr>
        <w:ind w:firstLine="420"/>
        <w:jc w:val="both"/>
      </w:pPr>
      <w:r>
        <w:t>"</w:t>
      </w:r>
      <w:r>
        <w:t>因为这张床单是样本。</w:t>
      </w:r>
      <w:r>
        <w:t>"</w:t>
      </w:r>
      <w:r>
        <w:t>荷兰人说，</w:t>
      </w:r>
      <w:r>
        <w:t>"</w:t>
      </w:r>
      <w:r>
        <w:t>样本得留着，好让我们知道原来多长。</w:t>
      </w:r>
      <w:r>
        <w:t>"</w:t>
      </w:r>
    </w:p>
    <w:p w14:paraId="497CB1D8" w14:textId="77777777" w:rsidR="00AF6E2F" w:rsidRDefault="00000000">
      <w:pPr>
        <w:ind w:firstLine="420"/>
        <w:jc w:val="both"/>
      </w:pPr>
      <w:r>
        <w:t>钉子看着他。</w:t>
      </w:r>
    </w:p>
    <w:p w14:paraId="4FBF81DC" w14:textId="77777777" w:rsidR="00AF6E2F" w:rsidRDefault="00000000">
      <w:pPr>
        <w:ind w:firstLine="420"/>
        <w:jc w:val="both"/>
      </w:pPr>
      <w:r>
        <w:t>"</w:t>
      </w:r>
      <w:r>
        <w:t>你他妈在说什么。</w:t>
      </w:r>
      <w:r>
        <w:t>"</w:t>
      </w:r>
    </w:p>
    <w:p w14:paraId="00E5BF53" w14:textId="77777777" w:rsidR="00AF6E2F" w:rsidRDefault="00000000">
      <w:pPr>
        <w:ind w:firstLine="420"/>
        <w:jc w:val="both"/>
      </w:pPr>
      <w:r>
        <w:t>"</w:t>
      </w:r>
      <w:r>
        <w:t>我说，</w:t>
      </w:r>
      <w:r>
        <w:t>"</w:t>
      </w:r>
      <w:r>
        <w:t>荷兰人说，</w:t>
      </w:r>
      <w:r>
        <w:t>"</w:t>
      </w:r>
      <w:r>
        <w:t>你手里这张床单，是原来那张床单的</w:t>
      </w:r>
      <w:r>
        <w:rPr>
          <w:b/>
        </w:rPr>
        <w:t>余量</w:t>
      </w:r>
      <w:r>
        <w:t>。</w:t>
      </w:r>
      <w:r>
        <w:t>"</w:t>
      </w:r>
    </w:p>
    <w:p w14:paraId="08E983EF" w14:textId="77777777" w:rsidR="00AF6E2F" w:rsidRDefault="00000000">
      <w:pPr>
        <w:ind w:firstLine="420"/>
        <w:jc w:val="both"/>
      </w:pPr>
      <w:r>
        <w:t>我再说一遍。这句话是整件事的核心。</w:t>
      </w:r>
    </w:p>
    <w:p w14:paraId="017724D2" w14:textId="77777777" w:rsidR="00AF6E2F" w:rsidRDefault="00000000">
      <w:pPr>
        <w:ind w:firstLine="420"/>
        <w:jc w:val="both"/>
      </w:pPr>
      <w:r>
        <w:rPr>
          <w:b/>
        </w:rPr>
        <w:t>注一</w:t>
      </w:r>
      <w:r>
        <w:t>：在旧世界，折东西是一门低等手艺。人们管它叫</w:t>
      </w:r>
      <w:r>
        <w:t>"</w:t>
      </w:r>
      <w:r>
        <w:t>叠</w:t>
      </w:r>
      <w:r>
        <w:t>"</w:t>
      </w:r>
      <w:r>
        <w:t>，管干这个的人叫</w:t>
      </w:r>
      <w:r>
        <w:t>"</w:t>
      </w:r>
      <w:r>
        <w:t>服务员</w:t>
      </w:r>
      <w:r>
        <w:t>"</w:t>
      </w:r>
      <w:r>
        <w:t>。二〇八九年之后，它变成这个星球上最重要的技术，干这个的人被叫作</w:t>
      </w:r>
      <w:r>
        <w:t>"</w:t>
      </w:r>
      <w:r>
        <w:t>工程官</w:t>
      </w:r>
      <w:r>
        <w:t>"</w:t>
      </w:r>
      <w:r>
        <w:t>。月薪涨了十四倍。钱那时候已经没什么用了，所以涨薪主要是为了让人高兴。</w:t>
      </w:r>
    </w:p>
    <w:p w14:paraId="52CC45B9" w14:textId="77777777" w:rsidR="00AF6E2F" w:rsidRDefault="00AF6E2F">
      <w:pPr>
        <w:pBdr>
          <w:bottom w:val="single" w:sz="8" w:space="1" w:color="BFBFBF"/>
        </w:pBdr>
        <w:spacing w:after="200"/>
      </w:pPr>
    </w:p>
    <w:p w14:paraId="019B9999" w14:textId="77777777" w:rsidR="00AF6E2F" w:rsidRDefault="00000000">
      <w:pPr>
        <w:pStyle w:val="1"/>
      </w:pPr>
      <w:r>
        <w:rPr>
          <w:rFonts w:ascii="Segoe UI" w:eastAsia="微软雅黑" w:hAnsi="Segoe UI"/>
        </w:rPr>
        <w:lastRenderedPageBreak/>
        <w:t>第二章　世界上最慢的一次谋杀</w:t>
      </w:r>
    </w:p>
    <w:p w14:paraId="49603F93" w14:textId="77777777" w:rsidR="00AF6E2F" w:rsidRDefault="00000000">
      <w:pPr>
        <w:ind w:firstLine="420"/>
        <w:jc w:val="both"/>
      </w:pPr>
      <w:r>
        <w:t>好。现在把镜头往前拉。</w:t>
      </w:r>
    </w:p>
    <w:p w14:paraId="0C73BEB4" w14:textId="77777777" w:rsidR="00AF6E2F" w:rsidRDefault="00000000">
      <w:pPr>
        <w:ind w:firstLine="420"/>
        <w:jc w:val="both"/>
      </w:pPr>
      <w:r>
        <w:t>拉三十一年。</w:t>
      </w:r>
    </w:p>
    <w:p w14:paraId="4F67A53B" w14:textId="77777777" w:rsidR="00AF6E2F" w:rsidRDefault="00000000">
      <w:pPr>
        <w:ind w:firstLine="420"/>
        <w:jc w:val="both"/>
      </w:pPr>
      <w:r>
        <w:t>二〇六三年四月十一日，国际地球自转服务机构</w:t>
      </w:r>
      <w:r>
        <w:t>——</w:t>
      </w:r>
      <w:r>
        <w:t>这机构是真存在的，名字也是真的，我一个字没改</w:t>
      </w:r>
      <w:r>
        <w:t>——</w:t>
      </w:r>
      <w:r>
        <w:t>在当天的通报里写了一句从前没人写过的话：</w:t>
      </w:r>
    </w:p>
    <w:p w14:paraId="563A97DB" w14:textId="77777777" w:rsidR="00AF6E2F" w:rsidRDefault="00000000">
      <w:pPr>
        <w:pBdr>
          <w:left w:val="single" w:sz="18" w:space="6" w:color="8FAADC"/>
        </w:pBdr>
        <w:shd w:val="clear" w:color="auto" w:fill="F2F6FB"/>
        <w:spacing w:before="80" w:after="160"/>
        <w:ind w:left="340"/>
      </w:pPr>
      <w:r>
        <w:rPr>
          <w:sz w:val="22"/>
        </w:rPr>
        <w:t>本日比标准日长</w:t>
      </w:r>
      <w:r>
        <w:rPr>
          <w:sz w:val="22"/>
        </w:rPr>
        <w:t xml:space="preserve"> 1.4 </w:t>
      </w:r>
      <w:r>
        <w:rPr>
          <w:sz w:val="22"/>
        </w:rPr>
        <w:t>毫秒。</w:t>
      </w:r>
    </w:p>
    <w:p w14:paraId="20E09B14" w14:textId="77777777" w:rsidR="00AF6E2F" w:rsidRDefault="00000000">
      <w:pPr>
        <w:ind w:firstLine="420"/>
        <w:jc w:val="both"/>
      </w:pPr>
      <w:r>
        <w:t>没人看。</w:t>
      </w:r>
    </w:p>
    <w:p w14:paraId="63AA2508" w14:textId="77777777" w:rsidR="00AF6E2F" w:rsidRDefault="00000000">
      <w:pPr>
        <w:ind w:firstLine="420"/>
        <w:jc w:val="both"/>
      </w:pPr>
      <w:r>
        <w:t>我强调一下：不是没人当回事。是</w:t>
      </w:r>
      <w:r>
        <w:rPr>
          <w:b/>
        </w:rPr>
        <w:t>没人看</w:t>
      </w:r>
      <w:r>
        <w:t>。那份通报的阅读量是三百二十七。三百二十七，包括我妈。（我妈什么都看。她后来在通报里读到</w:t>
      </w:r>
      <w:r>
        <w:t>"</w:t>
      </w:r>
      <w:r>
        <w:t>负闰秒</w:t>
      </w:r>
      <w:r>
        <w:t>"</w:t>
      </w:r>
      <w:r>
        <w:t>这个词，打电话问我这是不是一种新税。）</w:t>
      </w:r>
    </w:p>
    <w:p w14:paraId="115B8AC9" w14:textId="77777777" w:rsidR="00AF6E2F" w:rsidRDefault="00000000">
      <w:pPr>
        <w:ind w:firstLine="420"/>
        <w:jc w:val="both"/>
      </w:pPr>
      <w:r>
        <w:t>第二年，措辞变成</w:t>
      </w:r>
      <w:r>
        <w:t>"</w:t>
      </w:r>
      <w:r>
        <w:t>持续偏长</w:t>
      </w:r>
      <w:r>
        <w:t>"</w:t>
      </w:r>
      <w:r>
        <w:t>。第十年，</w:t>
      </w:r>
      <w:r>
        <w:t>"</w:t>
      </w:r>
      <w:r>
        <w:t>本世纪累计</w:t>
      </w:r>
      <w:r>
        <w:t xml:space="preserve"> +0.4 </w:t>
      </w:r>
      <w:r>
        <w:t>秒</w:t>
      </w:r>
      <w:r>
        <w:t>"</w:t>
      </w:r>
      <w:r>
        <w:t>。第三十年，他们不再用</w:t>
      </w:r>
      <w:r>
        <w:t>"</w:t>
      </w:r>
      <w:r>
        <w:t>闰秒</w:t>
      </w:r>
      <w:r>
        <w:t>"</w:t>
      </w:r>
      <w:r>
        <w:t>这个词，开始讨论</w:t>
      </w:r>
      <w:r>
        <w:rPr>
          <w:b/>
        </w:rPr>
        <w:t>负闰秒</w:t>
      </w:r>
      <w:r>
        <w:t>——</w:t>
      </w:r>
      <w:r>
        <w:t>从时间里拿走一秒。</w:t>
      </w:r>
    </w:p>
    <w:p w14:paraId="7FE8038D" w14:textId="77777777" w:rsidR="00AF6E2F" w:rsidRDefault="00000000">
      <w:pPr>
        <w:ind w:firstLine="420"/>
        <w:jc w:val="both"/>
      </w:pPr>
      <w:r>
        <w:t>听着。这不是小事。</w:t>
      </w:r>
      <w:r>
        <w:rPr>
          <w:b/>
        </w:rPr>
        <w:t>人类在那一刻第一次要给</w:t>
      </w:r>
      <w:r>
        <w:rPr>
          <w:b/>
        </w:rPr>
        <w:t>"</w:t>
      </w:r>
      <w:r>
        <w:rPr>
          <w:b/>
        </w:rPr>
        <w:t>一天</w:t>
      </w:r>
      <w:r>
        <w:rPr>
          <w:b/>
        </w:rPr>
        <w:t>"</w:t>
      </w:r>
      <w:r>
        <w:rPr>
          <w:b/>
        </w:rPr>
        <w:t>重新下定义。</w:t>
      </w:r>
    </w:p>
    <w:p w14:paraId="02DD43D1" w14:textId="77777777" w:rsidR="00AF6E2F" w:rsidRDefault="00000000">
      <w:pPr>
        <w:ind w:firstLine="420"/>
        <w:jc w:val="both"/>
      </w:pPr>
      <w:r>
        <w:t>结果呢？结果是一个工作组。四十二个人，开了三年会，交了一份报告，报告结论是</w:t>
      </w:r>
      <w:r>
        <w:t>"</w:t>
      </w:r>
      <w:r>
        <w:t>建议继续观察</w:t>
      </w:r>
      <w:r>
        <w:t>"</w:t>
      </w:r>
      <w:r>
        <w:t>。</w:t>
      </w:r>
    </w:p>
    <w:p w14:paraId="7D7F6BAF" w14:textId="77777777" w:rsidR="00AF6E2F" w:rsidRDefault="00000000">
      <w:pPr>
        <w:ind w:firstLine="420"/>
        <w:jc w:val="both"/>
      </w:pPr>
      <w:r>
        <w:t>顺便说一句，那份报告的封面是蓝色的。我为什么记得？因为我就是那四十二个人里负责写封面的那个。</w:t>
      </w:r>
    </w:p>
    <w:p w14:paraId="1C5312B6" w14:textId="77777777" w:rsidR="00AF6E2F" w:rsidRDefault="00000000">
      <w:pPr>
        <w:ind w:firstLine="420"/>
        <w:jc w:val="both"/>
      </w:pPr>
      <w:r>
        <w:t>顺便再给你几个数，让你知道三十一年有多长。</w:t>
      </w:r>
    </w:p>
    <w:p w14:paraId="3A019D5E" w14:textId="77777777" w:rsidR="00AF6E2F" w:rsidRDefault="00000000">
      <w:pPr>
        <w:ind w:firstLine="420"/>
        <w:jc w:val="both"/>
      </w:pPr>
      <w:r>
        <w:t>同步轨道上的卫星得往外挪九千公里才停得住。它们没有那么多燃料。所以那一圈东西开始漂</w:t>
      </w:r>
      <w:r>
        <w:t>——</w:t>
      </w:r>
      <w:r>
        <w:t>一颗卫星一天往东挪九十度，四天绕地球一圈。你手机上的时间、导航、天气预报，全是从那一圈漂着的东西上来的。</w:t>
      </w:r>
    </w:p>
    <w:p w14:paraId="6AFF0366" w14:textId="77777777" w:rsidR="00AF6E2F" w:rsidRDefault="00000000">
      <w:pPr>
        <w:ind w:firstLine="420"/>
        <w:jc w:val="both"/>
      </w:pPr>
      <w:r>
        <w:t>港口的码头得跟着海面往下挖。赤道的海面一年低几厘米，后来一年低几米。全世界的水深标尺都成了废纸。</w:t>
      </w:r>
    </w:p>
    <w:p w14:paraId="5432619B" w14:textId="77777777" w:rsidR="00AF6E2F" w:rsidRDefault="00000000">
      <w:pPr>
        <w:ind w:firstLine="420"/>
        <w:jc w:val="both"/>
      </w:pPr>
      <w:r>
        <w:t>大雁、鲸和鲑鱼最先乱。它们靠天的长度决定什么时候走、什么时候生。它们的日历比我们的准，所以它们比我们先疯。</w:t>
      </w:r>
    </w:p>
    <w:p w14:paraId="2BD75366" w14:textId="77777777" w:rsidR="00AF6E2F" w:rsidRDefault="00000000">
      <w:pPr>
        <w:ind w:firstLine="420"/>
        <w:jc w:val="both"/>
      </w:pPr>
      <w:r>
        <w:t>还有一个在挪威卖钟表的，第七年关了店。他不是没生意，他是受不了每天都要重新校一遍。</w:t>
      </w:r>
    </w:p>
    <w:p w14:paraId="7EA72C98" w14:textId="77777777" w:rsidR="00AF6E2F" w:rsidRDefault="00000000">
      <w:pPr>
        <w:ind w:firstLine="420"/>
        <w:jc w:val="both"/>
      </w:pPr>
      <w:r>
        <w:t>（在旧世界我是写广告词的。我给一种很好的洗涤剂写过广告词。它确实好用。后来它停产了，因为衣服可以折起来，折起来的衣服不需要洗。我失业那天把广告词本烧了，火很小。）</w:t>
      </w:r>
    </w:p>
    <w:p w14:paraId="6E66BA6D" w14:textId="77777777" w:rsidR="00AF6E2F" w:rsidRDefault="00000000">
      <w:pPr>
        <w:ind w:firstLine="420"/>
        <w:jc w:val="both"/>
      </w:pPr>
      <w:r>
        <w:t>现在回到正题。</w:t>
      </w:r>
    </w:p>
    <w:p w14:paraId="760AE77F" w14:textId="77777777" w:rsidR="00AF6E2F" w:rsidRDefault="00000000">
      <w:pPr>
        <w:ind w:firstLine="420"/>
        <w:jc w:val="both"/>
      </w:pPr>
      <w:r>
        <w:t>地球在减速。而人们照常上班。</w:t>
      </w:r>
    </w:p>
    <w:p w14:paraId="1B5FF5BD" w14:textId="77777777" w:rsidR="00AF6E2F" w:rsidRDefault="00000000">
      <w:pPr>
        <w:ind w:firstLine="420"/>
        <w:jc w:val="both"/>
      </w:pPr>
      <w:r>
        <w:lastRenderedPageBreak/>
        <w:t>而且我要提醒你一件事：</w:t>
      </w:r>
      <w:r>
        <w:rPr>
          <w:b/>
        </w:rPr>
        <w:t>那条曲线不是线性的。</w:t>
      </w:r>
      <w:r>
        <w:t xml:space="preserve"> </w:t>
      </w:r>
      <w:r>
        <w:t>它不是慢慢爬。它像一条被谁一脚踩下去的曲线。前十年你能用毫秒算，第三十年你得用小时算。</w:t>
      </w:r>
    </w:p>
    <w:p w14:paraId="4B631E37" w14:textId="77777777" w:rsidR="00AF6E2F" w:rsidRDefault="00000000">
      <w:pPr>
        <w:ind w:firstLine="420"/>
        <w:jc w:val="both"/>
      </w:pPr>
      <w:r>
        <w:rPr>
          <w:b/>
        </w:rPr>
        <w:t>注二</w:t>
      </w:r>
      <w:r>
        <w:t>：旧世界有一个原则，写进了每一份规划、每一张报表、每一台机器的说明书。原则七个字：</w:t>
      </w:r>
      <w:r>
        <w:rPr>
          <w:b/>
        </w:rPr>
        <w:t>一切都要有用。</w:t>
      </w:r>
    </w:p>
    <w:p w14:paraId="348AF38E" w14:textId="77777777" w:rsidR="00AF6E2F" w:rsidRDefault="00000000">
      <w:pPr>
        <w:ind w:firstLine="420"/>
        <w:jc w:val="both"/>
      </w:pPr>
      <w:r>
        <w:t>庄稼要有产量，河流要有航运，沼泽要能排干，山要能开矿，昆虫要能授粉，人要能上岗。</w:t>
      </w:r>
    </w:p>
    <w:p w14:paraId="51AE64AE" w14:textId="77777777" w:rsidR="00AF6E2F" w:rsidRDefault="00000000">
      <w:pPr>
        <w:ind w:firstLine="420"/>
        <w:jc w:val="both"/>
      </w:pPr>
      <w:r>
        <w:t>这不是坏人定的原则。这是一群</w:t>
      </w:r>
      <w:r>
        <w:rPr>
          <w:b/>
        </w:rPr>
        <w:t>特别勤奋的人</w:t>
      </w:r>
      <w:r>
        <w:t>定的原则。他们没有一个人想过要毁掉什么。他们只是没法忍受一块什么都不产出的地。</w:t>
      </w:r>
    </w:p>
    <w:p w14:paraId="2A5935BD" w14:textId="77777777" w:rsidR="00AF6E2F" w:rsidRDefault="00000000">
      <w:pPr>
        <w:ind w:firstLine="420"/>
        <w:jc w:val="both"/>
      </w:pPr>
      <w:r>
        <w:t>所以那块地就被腾干净了。</w:t>
      </w:r>
    </w:p>
    <w:p w14:paraId="3B6F54EC" w14:textId="77777777" w:rsidR="00AF6E2F" w:rsidRDefault="00000000">
      <w:pPr>
        <w:ind w:firstLine="420"/>
        <w:jc w:val="both"/>
      </w:pPr>
      <w:r>
        <w:t>沼泽填了。荒草除了。湿地铺板子。河湾拉直。山坡削平。地下打满孔。</w:t>
      </w:r>
    </w:p>
    <w:p w14:paraId="3919C397" w14:textId="77777777" w:rsidR="00AF6E2F" w:rsidRDefault="00000000">
      <w:pPr>
        <w:ind w:firstLine="420"/>
        <w:jc w:val="both"/>
      </w:pPr>
      <w:r>
        <w:t>地球被整理得像一间刚打扫过的房间。</w:t>
      </w:r>
    </w:p>
    <w:p w14:paraId="2C715A3D" w14:textId="77777777" w:rsidR="00AF6E2F" w:rsidRDefault="00000000">
      <w:pPr>
        <w:ind w:firstLine="420"/>
        <w:jc w:val="both"/>
      </w:pPr>
      <w:r>
        <w:t>你没法责怪一个把房间打扫干净的人。你只能说，他不该把窗户也封上。</w:t>
      </w:r>
    </w:p>
    <w:p w14:paraId="139F9C99" w14:textId="77777777" w:rsidR="00AF6E2F" w:rsidRDefault="00000000">
      <w:pPr>
        <w:ind w:firstLine="420"/>
        <w:jc w:val="both"/>
      </w:pPr>
      <w:r>
        <w:t>找了三十年，没人找到原因。</w:t>
      </w:r>
    </w:p>
    <w:p w14:paraId="6D47432A" w14:textId="77777777" w:rsidR="00AF6E2F" w:rsidRDefault="00000000">
      <w:pPr>
        <w:ind w:firstLine="420"/>
        <w:jc w:val="both"/>
      </w:pPr>
      <w:r>
        <w:t>有人说是地核里一根柱子歪了。有人说是人类往下钻得太深，碰到了不该碰的东西。也有人说，地球本来就是个活物，它累了，它在慢慢地躺下。</w:t>
      </w:r>
    </w:p>
    <w:p w14:paraId="61E89B31" w14:textId="77777777" w:rsidR="00AF6E2F" w:rsidRDefault="00000000">
      <w:pPr>
        <w:ind w:firstLine="420"/>
        <w:jc w:val="both"/>
      </w:pPr>
      <w:r>
        <w:t>三种说法都没有被证实。我不做判断。</w:t>
      </w:r>
    </w:p>
    <w:p w14:paraId="33968716" w14:textId="77777777" w:rsidR="00AF6E2F" w:rsidRDefault="00000000">
      <w:pPr>
        <w:ind w:firstLine="420"/>
        <w:jc w:val="both"/>
      </w:pPr>
      <w:r>
        <w:t>我只说一件事：</w:t>
      </w:r>
      <w:r>
        <w:rPr>
          <w:b/>
        </w:rPr>
        <w:t>那件没人预料到的事情发生的时候，地球上已经没有一块地方是留给</w:t>
      </w:r>
      <w:r>
        <w:rPr>
          <w:b/>
        </w:rPr>
        <w:t>"</w:t>
      </w:r>
      <w:r>
        <w:rPr>
          <w:b/>
        </w:rPr>
        <w:t>没人预料到的事情</w:t>
      </w:r>
      <w:r>
        <w:rPr>
          <w:b/>
        </w:rPr>
        <w:t>"</w:t>
      </w:r>
      <w:r>
        <w:rPr>
          <w:b/>
        </w:rPr>
        <w:t>的。</w:t>
      </w:r>
    </w:p>
    <w:p w14:paraId="30C91A21" w14:textId="77777777" w:rsidR="00AF6E2F" w:rsidRDefault="00000000">
      <w:pPr>
        <w:ind w:firstLine="420"/>
        <w:jc w:val="both"/>
      </w:pPr>
      <w:r>
        <w:t>没有多余的粮仓，因为多余的粮仓是浪费。</w:t>
      </w:r>
    </w:p>
    <w:p w14:paraId="2DFC343D" w14:textId="77777777" w:rsidR="00AF6E2F" w:rsidRDefault="00000000">
      <w:pPr>
        <w:ind w:firstLine="420"/>
        <w:jc w:val="both"/>
      </w:pPr>
      <w:r>
        <w:t>没有多余的种子，因为多余的种子会过期。</w:t>
      </w:r>
    </w:p>
    <w:p w14:paraId="3F6CD03E" w14:textId="77777777" w:rsidR="00AF6E2F" w:rsidRDefault="00000000">
      <w:pPr>
        <w:ind w:firstLine="420"/>
        <w:jc w:val="both"/>
      </w:pPr>
      <w:r>
        <w:t>没有多余的荒地，因为没有产出的地不配存在。</w:t>
      </w:r>
    </w:p>
    <w:p w14:paraId="4C7DAA52" w14:textId="77777777" w:rsidR="00AF6E2F" w:rsidRDefault="00000000">
      <w:pPr>
        <w:ind w:firstLine="420"/>
        <w:jc w:val="both"/>
      </w:pPr>
      <w:r>
        <w:t>没有多余的人，因为每个人都有岗位。</w:t>
      </w:r>
    </w:p>
    <w:p w14:paraId="0BFBF6CA" w14:textId="77777777" w:rsidR="00AF6E2F" w:rsidRDefault="00000000">
      <w:pPr>
        <w:ind w:firstLine="420"/>
        <w:jc w:val="both"/>
      </w:pPr>
      <w:r>
        <w:rPr>
          <w:b/>
        </w:rPr>
        <w:t>这就是导引。杀死旧世界的不是那件事，是旧世界没有给它留位置。</w:t>
      </w:r>
    </w:p>
    <w:p w14:paraId="5C37658B" w14:textId="77777777" w:rsidR="00AF6E2F" w:rsidRDefault="00AF6E2F">
      <w:pPr>
        <w:pBdr>
          <w:bottom w:val="single" w:sz="8" w:space="1" w:color="BFBFBF"/>
        </w:pBdr>
        <w:spacing w:after="200"/>
      </w:pPr>
    </w:p>
    <w:p w14:paraId="543F6E3F" w14:textId="77777777" w:rsidR="00AF6E2F" w:rsidRDefault="00000000">
      <w:pPr>
        <w:pStyle w:val="1"/>
      </w:pPr>
      <w:r>
        <w:rPr>
          <w:rFonts w:ascii="Segoe UI" w:eastAsia="微软雅黑" w:hAnsi="Segoe UI"/>
        </w:rPr>
        <w:t>第三章　海在跑</w:t>
      </w:r>
    </w:p>
    <w:p w14:paraId="20753E2E" w14:textId="77777777" w:rsidR="00AF6E2F" w:rsidRDefault="00000000">
      <w:pPr>
        <w:ind w:firstLine="420"/>
        <w:jc w:val="both"/>
      </w:pPr>
      <w:r>
        <w:t>我说过，荷兰人那句话我留到第三章解释。</w:t>
      </w:r>
    </w:p>
    <w:p w14:paraId="4CDF35A4" w14:textId="77777777" w:rsidR="00AF6E2F" w:rsidRDefault="00000000">
      <w:pPr>
        <w:ind w:firstLine="420"/>
        <w:jc w:val="both"/>
      </w:pPr>
      <w:r>
        <w:t>现在到了。</w:t>
      </w:r>
    </w:p>
    <w:p w14:paraId="2A19A0A2" w14:textId="77777777" w:rsidR="00AF6E2F" w:rsidRDefault="00000000">
      <w:pPr>
        <w:ind w:firstLine="420"/>
        <w:jc w:val="both"/>
      </w:pPr>
      <w:r>
        <w:t>二〇九四年。一天三十二小时。人类已经学会了说：天在变长，海在变低，气候在变。</w:t>
      </w:r>
    </w:p>
    <w:p w14:paraId="34342857" w14:textId="77777777" w:rsidR="00AF6E2F" w:rsidRDefault="00000000">
      <w:pPr>
        <w:ind w:firstLine="420"/>
        <w:jc w:val="both"/>
      </w:pPr>
      <w:r>
        <w:t>然后地壳</w:t>
      </w:r>
      <w:r>
        <w:rPr>
          <w:b/>
        </w:rPr>
        <w:t>响了一声</w:t>
      </w:r>
      <w:r>
        <w:t>。</w:t>
      </w:r>
    </w:p>
    <w:p w14:paraId="4FFC6201" w14:textId="77777777" w:rsidR="00AF6E2F" w:rsidRDefault="00000000">
      <w:pPr>
        <w:ind w:firstLine="420"/>
        <w:jc w:val="both"/>
      </w:pPr>
      <w:r>
        <w:lastRenderedPageBreak/>
        <w:t>我不是在打比方。全球地震台网四分钟内全部超量程。智利那个台站的人后来告诉我，他以为是设备坏了，把机器关了，去泡了杯咖啡。回来的时候，机器还是超量程。</w:t>
      </w:r>
    </w:p>
    <w:p w14:paraId="20489662" w14:textId="77777777" w:rsidR="00AF6E2F" w:rsidRDefault="00000000">
      <w:pPr>
        <w:ind w:firstLine="420"/>
        <w:jc w:val="both"/>
      </w:pPr>
      <w:r>
        <w:t>那一声不是</w:t>
      </w:r>
      <w:r>
        <w:t>"</w:t>
      </w:r>
      <w:r>
        <w:t>轰</w:t>
      </w:r>
      <w:r>
        <w:t>"</w:t>
      </w:r>
      <w:r>
        <w:t>。轰是低频的。那一声很高，像有人在很远的地方把一根钢丝慢慢拉断，拉了四个钟头。</w:t>
      </w:r>
    </w:p>
    <w:p w14:paraId="1BBDF529" w14:textId="77777777" w:rsidR="00AF6E2F" w:rsidRDefault="00000000">
      <w:pPr>
        <w:ind w:firstLine="420"/>
        <w:jc w:val="both"/>
      </w:pPr>
      <w:r>
        <w:t>然后是味道。海底露出来的时候，全世界都闻到了一股臭鸡蛋味。那是四十亿年没见过空气的硫。</w:t>
      </w:r>
    </w:p>
    <w:p w14:paraId="6172EB47" w14:textId="77777777" w:rsidR="00AF6E2F" w:rsidRDefault="00000000">
      <w:pPr>
        <w:ind w:firstLine="420"/>
        <w:jc w:val="both"/>
      </w:pPr>
      <w:r>
        <w:t>那一声，是赤道那个鼓包塌了。</w:t>
      </w:r>
    </w:p>
    <w:p w14:paraId="10B8E447" w14:textId="77777777" w:rsidR="00AF6E2F" w:rsidRDefault="00000000">
      <w:pPr>
        <w:ind w:firstLine="420"/>
        <w:jc w:val="both"/>
      </w:pPr>
      <w:r>
        <w:t>地球转着的时候，赤道的海面比两极高出十一公里。撑住这个鼓包的，是转出来的力气。转慢了，力气不够了，鼓包就悬在那儿</w:t>
      </w:r>
      <w:r>
        <w:t>——</w:t>
      </w:r>
      <w:r>
        <w:t>像一个人举着一块石头站在雨里。</w:t>
      </w:r>
    </w:p>
    <w:p w14:paraId="201A3756" w14:textId="77777777" w:rsidR="00AF6E2F" w:rsidRDefault="00000000">
      <w:pPr>
        <w:ind w:firstLine="420"/>
        <w:jc w:val="both"/>
      </w:pPr>
      <w:r>
        <w:rPr>
          <w:b/>
        </w:rPr>
        <w:t>地壳不是慢慢塌的。地壳有强度。应力攒在里面，攒到某一秒，一次性放出来。</w:t>
      </w:r>
    </w:p>
    <w:p w14:paraId="28C992EB" w14:textId="77777777" w:rsidR="00AF6E2F" w:rsidRDefault="00000000">
      <w:pPr>
        <w:ind w:firstLine="420"/>
        <w:jc w:val="both"/>
      </w:pPr>
      <w:r>
        <w:t>那一秒之后的三天，地球放出的能量相当于</w:t>
      </w:r>
      <w:r>
        <w:rPr>
          <w:b/>
        </w:rPr>
        <w:t>一千万次日本</w:t>
      </w:r>
      <w:r>
        <w:rPr>
          <w:b/>
        </w:rPr>
        <w:t xml:space="preserve"> 3·11</w:t>
      </w:r>
      <w:r>
        <w:t>。</w:t>
      </w:r>
    </w:p>
    <w:p w14:paraId="58160F72" w14:textId="77777777" w:rsidR="00AF6E2F" w:rsidRDefault="00000000">
      <w:pPr>
        <w:ind w:firstLine="420"/>
        <w:jc w:val="both"/>
      </w:pPr>
      <w:r>
        <w:t>然后海开始跑。</w:t>
      </w:r>
    </w:p>
    <w:p w14:paraId="615B6C97" w14:textId="77777777" w:rsidR="00AF6E2F" w:rsidRDefault="00000000">
      <w:pPr>
        <w:ind w:firstLine="420"/>
        <w:jc w:val="both"/>
      </w:pPr>
      <w:r>
        <w:t>我知道你在灾难片里看的</w:t>
      </w:r>
      <w:r>
        <w:t>"</w:t>
      </w:r>
      <w:r>
        <w:t>海啸</w:t>
      </w:r>
      <w:r>
        <w:t>"</w:t>
      </w:r>
      <w:r>
        <w:t>是什么样。一面墙，从远处推过来，主角在沙滩上跑，音乐上来。</w:t>
      </w:r>
    </w:p>
    <w:p w14:paraId="0B61D771" w14:textId="77777777" w:rsidR="00AF6E2F" w:rsidRDefault="00000000">
      <w:pPr>
        <w:ind w:firstLine="420"/>
        <w:jc w:val="both"/>
      </w:pPr>
      <w:r>
        <w:t>不是那个。</w:t>
      </w:r>
    </w:p>
    <w:p w14:paraId="4392C3D2" w14:textId="77777777" w:rsidR="00AF6E2F" w:rsidRDefault="00000000">
      <w:pPr>
        <w:ind w:firstLine="420"/>
        <w:jc w:val="both"/>
      </w:pPr>
      <w:r>
        <w:rPr>
          <w:b/>
        </w:rPr>
        <w:t>海是同时从两边跑的。</w:t>
      </w:r>
      <w:r>
        <w:t xml:space="preserve"> </w:t>
      </w:r>
      <w:r>
        <w:t>赤道的水往北跑，也往南跑，两股，各跑一万公里，去两极。它不需要墙，因为整片海就是墙。它跑的速度</w:t>
      </w:r>
      <w:r>
        <w:t>——</w:t>
      </w:r>
      <w:r>
        <w:t>我念一下这个数</w:t>
      </w:r>
      <w:r>
        <w:t>——</w:t>
      </w:r>
      <w:r>
        <w:rPr>
          <w:b/>
        </w:rPr>
        <w:t>每小时八百公里。</w:t>
      </w:r>
    </w:p>
    <w:p w14:paraId="706F2AD9" w14:textId="77777777" w:rsidR="00AF6E2F" w:rsidRDefault="00000000">
      <w:pPr>
        <w:ind w:firstLine="420"/>
        <w:jc w:val="both"/>
      </w:pPr>
      <w:r>
        <w:t>（顺手说一句：深海海啸的真实速度就是每小时七百到九百公里。这不是夸张，这是我们抄了海啸的作业。）</w:t>
      </w:r>
    </w:p>
    <w:p w14:paraId="73CBC5AF" w14:textId="77777777" w:rsidR="00AF6E2F" w:rsidRDefault="00000000">
      <w:pPr>
        <w:ind w:firstLine="420"/>
        <w:jc w:val="both"/>
      </w:pPr>
      <w:r>
        <w:t>它跑了十九天。</w:t>
      </w:r>
    </w:p>
    <w:p w14:paraId="6B6BB858" w14:textId="77777777" w:rsidR="00AF6E2F" w:rsidRDefault="00000000">
      <w:pPr>
        <w:ind w:firstLine="420"/>
        <w:jc w:val="both"/>
      </w:pPr>
      <w:r>
        <w:t>十九天之后，赤道带的海底露出来了。你要知道那底下是什么：大洋中脊。一整条从来没见过光的山脉，从水里出来，冒着白烟。</w:t>
      </w:r>
    </w:p>
    <w:p w14:paraId="1E8BE5DB" w14:textId="77777777" w:rsidR="00AF6E2F" w:rsidRDefault="00000000">
      <w:pPr>
        <w:ind w:firstLine="420"/>
        <w:jc w:val="both"/>
      </w:pPr>
      <w:r>
        <w:t>两极出现了两片新的海。十一公里深，黑得像墨，表面结着薄冰。南极那一片把整个南极洲吞了进去。</w:t>
      </w:r>
    </w:p>
    <w:p w14:paraId="77FDCCF6" w14:textId="77777777" w:rsidR="00AF6E2F" w:rsidRDefault="00000000">
      <w:pPr>
        <w:ind w:firstLine="420"/>
        <w:jc w:val="both"/>
      </w:pPr>
      <w:r>
        <w:t>就是在这十九天里，我们弄明白了另一件事。这件事比地震和海啸都狠。</w:t>
      </w:r>
    </w:p>
    <w:p w14:paraId="5EACE15E" w14:textId="77777777" w:rsidR="00AF6E2F" w:rsidRDefault="00000000">
      <w:pPr>
        <w:ind w:firstLine="420"/>
        <w:jc w:val="both"/>
      </w:pPr>
      <w:r>
        <w:rPr>
          <w:b/>
        </w:rPr>
        <w:t>自转的能量不会凭空消失。它变成热。</w:t>
      </w:r>
    </w:p>
    <w:p w14:paraId="294EB17C" w14:textId="77777777" w:rsidR="00AF6E2F" w:rsidRDefault="00000000">
      <w:pPr>
        <w:ind w:firstLine="420"/>
        <w:jc w:val="both"/>
      </w:pPr>
      <w:r>
        <w:t>地球自转的动能是</w:t>
      </w:r>
      <w:r>
        <w:t xml:space="preserve"> 2.1×10²⁹ </w:t>
      </w:r>
      <w:r>
        <w:t>焦。我算过这个数：把海水从十五度烧到一百度、再全部蒸干，需要</w:t>
      </w:r>
      <w:r>
        <w:t xml:space="preserve"> 3.7×10²⁷ </w:t>
      </w:r>
      <w:r>
        <w:t>焦。</w:t>
      </w:r>
    </w:p>
    <w:p w14:paraId="4AFBAFD2" w14:textId="77777777" w:rsidR="00AF6E2F" w:rsidRDefault="00000000">
      <w:pPr>
        <w:ind w:firstLine="420"/>
        <w:jc w:val="both"/>
      </w:pPr>
      <w:r>
        <w:t>也就是说，</w:t>
      </w:r>
      <w:r>
        <w:rPr>
          <w:b/>
        </w:rPr>
        <w:t>地球从转到不转放出来的热，够把全世界的海烧干六十次。</w:t>
      </w:r>
    </w:p>
    <w:p w14:paraId="3494F9F6" w14:textId="77777777" w:rsidR="00AF6E2F" w:rsidRDefault="00000000">
      <w:pPr>
        <w:ind w:firstLine="420"/>
        <w:jc w:val="both"/>
      </w:pPr>
      <w:r>
        <w:t>那么问题只有一个：这些热，跑得出去吗？</w:t>
      </w:r>
    </w:p>
    <w:p w14:paraId="524610B5" w14:textId="77777777" w:rsidR="00AF6E2F" w:rsidRDefault="00000000">
      <w:pPr>
        <w:ind w:firstLine="420"/>
        <w:jc w:val="both"/>
      </w:pPr>
      <w:r>
        <w:lastRenderedPageBreak/>
        <w:t>地球每秒能往外辐射</w:t>
      </w:r>
      <w:r>
        <w:t xml:space="preserve"> 1.2×10¹⁷ </w:t>
      </w:r>
      <w:r>
        <w:t>焦。这是上限，没有商量。所以只要减速快于</w:t>
      </w:r>
      <w:r>
        <w:rPr>
          <w:b/>
        </w:rPr>
        <w:t>五万五千年</w:t>
      </w:r>
      <w:r>
        <w:t>，热就出不去；它只能留在里面，把地球烧起来。</w:t>
      </w:r>
    </w:p>
    <w:p w14:paraId="64FBCE63" w14:textId="77777777" w:rsidR="00AF6E2F" w:rsidRDefault="00000000">
      <w:pPr>
        <w:ind w:firstLine="420"/>
        <w:jc w:val="both"/>
      </w:pPr>
      <w:r>
        <w:t>我们那时候的减速是三十一年。三十一年，你算一下平衡温度：</w:t>
      </w:r>
      <w:r>
        <w:rPr>
          <w:b/>
        </w:rPr>
        <w:t>表面大约一千二百开尔文，九百多摄氏度。</w:t>
      </w:r>
    </w:p>
    <w:p w14:paraId="2B29959E" w14:textId="77777777" w:rsidR="00AF6E2F" w:rsidRDefault="00000000">
      <w:pPr>
        <w:ind w:firstLine="420"/>
        <w:jc w:val="both"/>
      </w:pPr>
      <w:r>
        <w:t>（我不打算形容那个画面。我只说一个细节：那天下午，我们车间的窗户是自己软下去的。玻璃不会流，玻璃在九百多度会变软，然后往下垂。像有人在窗框上挂了一块湿布。）</w:t>
      </w:r>
    </w:p>
    <w:p w14:paraId="755D8638" w14:textId="77777777" w:rsidR="00AF6E2F" w:rsidRDefault="00000000">
      <w:pPr>
        <w:ind w:firstLine="420"/>
        <w:jc w:val="both"/>
      </w:pPr>
      <w:r>
        <w:t>海在往两极跑的路上被烧开了。</w:t>
      </w:r>
    </w:p>
    <w:p w14:paraId="1FF2F88C" w14:textId="77777777" w:rsidR="00AF6E2F" w:rsidRDefault="00000000">
      <w:pPr>
        <w:ind w:firstLine="420"/>
        <w:jc w:val="both"/>
      </w:pPr>
      <w:r>
        <w:t>一半的海水变成云。云挂在半空，不落下来</w:t>
      </w:r>
      <w:r>
        <w:t>——</w:t>
      </w:r>
      <w:r>
        <w:t>因为</w:t>
      </w:r>
      <w:r>
        <w:rPr>
          <w:b/>
        </w:rPr>
        <w:t>下雨需要地球转起来</w:t>
      </w:r>
      <w:r>
        <w:t>。气旋、急流、季风，全靠那个力。转慢之后，天上只剩一样东西：一个不动的大锅盖。</w:t>
      </w:r>
    </w:p>
    <w:p w14:paraId="4735E368" w14:textId="77777777" w:rsidR="00AF6E2F" w:rsidRDefault="00000000">
      <w:pPr>
        <w:ind w:firstLine="420"/>
        <w:jc w:val="both"/>
      </w:pPr>
      <w:r>
        <w:t>后来有人在报告里写了一句漂亮话：</w:t>
      </w:r>
      <w:r>
        <w:rPr>
          <w:b/>
        </w:rPr>
        <w:t>"</w:t>
      </w:r>
      <w:r>
        <w:rPr>
          <w:b/>
        </w:rPr>
        <w:t>天空开始像天花板。</w:t>
      </w:r>
      <w:r>
        <w:rPr>
          <w:b/>
        </w:rPr>
        <w:t>"</w:t>
      </w:r>
    </w:p>
    <w:p w14:paraId="7961F0BB" w14:textId="77777777" w:rsidR="00AF6E2F" w:rsidRDefault="00000000">
      <w:pPr>
        <w:ind w:firstLine="420"/>
        <w:jc w:val="both"/>
      </w:pPr>
      <w:r>
        <w:t>指南针第三年就不准了。磁场是靠转着搅出来的，它衰弱要几万年，所以这一条没人担心。鸟类比人先知道。</w:t>
      </w:r>
    </w:p>
    <w:p w14:paraId="3D5D41FA" w14:textId="77777777" w:rsidR="00AF6E2F" w:rsidRDefault="00000000">
      <w:pPr>
        <w:ind w:firstLine="420"/>
        <w:jc w:val="both"/>
      </w:pPr>
      <w:r>
        <w:t>赤道、温带、几乎所有沿海</w:t>
      </w:r>
      <w:r>
        <w:t>——</w:t>
      </w:r>
      <w:r>
        <w:t>先没了。三十亿人，在十九天里。</w:t>
      </w:r>
    </w:p>
    <w:p w14:paraId="3DB8DA07" w14:textId="77777777" w:rsidR="00AF6E2F" w:rsidRDefault="00000000">
      <w:pPr>
        <w:ind w:firstLine="420"/>
        <w:jc w:val="both"/>
      </w:pPr>
      <w:r>
        <w:t>同一天下午，某市的市政厅照常发布了一份关于停车费的通知。有人把它打印出来贴在墙上，旁边贴了一张照片。照片上是那条街。街没了，通知上的门牌号还在。</w:t>
      </w:r>
    </w:p>
    <w:p w14:paraId="77911FF2" w14:textId="77777777" w:rsidR="00AF6E2F" w:rsidRDefault="00000000">
      <w:pPr>
        <w:ind w:firstLine="420"/>
        <w:jc w:val="both"/>
      </w:pPr>
      <w:r>
        <w:rPr>
          <w:b/>
        </w:rPr>
        <w:t>流程还在走。</w:t>
      </w:r>
      <w:r>
        <w:t xml:space="preserve"> </w:t>
      </w:r>
      <w:r>
        <w:t>这是那一年最让人害怕的事，比水还让人害怕。</w:t>
      </w:r>
    </w:p>
    <w:p w14:paraId="15838C37" w14:textId="77777777" w:rsidR="00AF6E2F" w:rsidRDefault="00000000">
      <w:pPr>
        <w:ind w:firstLine="420"/>
        <w:jc w:val="both"/>
      </w:pPr>
      <w:r>
        <w:t>然后是热。热比水慢，但它不挑地方。</w:t>
      </w:r>
    </w:p>
    <w:p w14:paraId="72A6D2D9" w14:textId="77777777" w:rsidR="00AF6E2F" w:rsidRDefault="00000000">
      <w:pPr>
        <w:ind w:firstLine="420"/>
        <w:jc w:val="both"/>
      </w:pPr>
      <w:r>
        <w:t>那十九天里我干的事是：</w:t>
      </w:r>
      <w:r>
        <w:rPr>
          <w:b/>
        </w:rPr>
        <w:t>折东西</w:t>
      </w:r>
      <w:r>
        <w:t>。</w:t>
      </w:r>
    </w:p>
    <w:p w14:paraId="04F3C9DE" w14:textId="77777777" w:rsidR="00AF6E2F" w:rsidRDefault="00000000">
      <w:pPr>
        <w:ind w:firstLine="420"/>
        <w:jc w:val="both"/>
      </w:pPr>
      <w:r>
        <w:t>我和荷兰人把整个第三跨折起来。九十个人，七台机器，把一座厂房折成一块板子。板子上有很多道折痕，横的竖的，像一张被反复折过的信。</w:t>
      </w:r>
    </w:p>
    <w:p w14:paraId="179406DE" w14:textId="77777777" w:rsidR="00AF6E2F" w:rsidRDefault="00000000">
      <w:pPr>
        <w:ind w:firstLine="420"/>
        <w:jc w:val="both"/>
      </w:pPr>
      <w:r>
        <w:t>我们折的时候谁都没说话。机器在响。</w:t>
      </w:r>
    </w:p>
    <w:p w14:paraId="24D8357D" w14:textId="77777777" w:rsidR="00AF6E2F" w:rsidRDefault="00000000">
      <w:pPr>
        <w:ind w:firstLine="420"/>
        <w:jc w:val="both"/>
      </w:pPr>
      <w:r>
        <w:t>写到这儿我得停一下。因为我知道你在想什么。你在想：都这样了，你们居然还在折厂房？</w:t>
      </w:r>
    </w:p>
    <w:p w14:paraId="1588B0CA" w14:textId="77777777" w:rsidR="00AF6E2F" w:rsidRDefault="00000000">
      <w:pPr>
        <w:ind w:firstLine="420"/>
        <w:jc w:val="both"/>
      </w:pPr>
      <w:r>
        <w:t>对。</w:t>
      </w:r>
    </w:p>
    <w:p w14:paraId="37F2E796" w14:textId="77777777" w:rsidR="00AF6E2F" w:rsidRDefault="00000000">
      <w:pPr>
        <w:ind w:firstLine="420"/>
        <w:jc w:val="both"/>
      </w:pPr>
      <w:r>
        <w:rPr>
          <w:b/>
        </w:rPr>
        <w:t>这就是我们和他们的区别。</w:t>
      </w:r>
    </w:p>
    <w:p w14:paraId="7CAB33CA" w14:textId="77777777" w:rsidR="00AF6E2F" w:rsidRDefault="00000000">
      <w:pPr>
        <w:ind w:firstLine="420"/>
        <w:jc w:val="both"/>
      </w:pPr>
      <w:r>
        <w:rPr>
          <w:b/>
        </w:rPr>
        <w:t>注三</w:t>
      </w:r>
      <w:r>
        <w:t>：那十九天里，全球折叠车间一共折起了四百六十万立方米的东西。同期全球救助部门一共运走了十一万人。</w:t>
      </w:r>
      <w:r>
        <w:rPr>
          <w:b/>
        </w:rPr>
        <w:t>折东西比救人有效。</w:t>
      </w:r>
      <w:r>
        <w:t xml:space="preserve"> </w:t>
      </w:r>
      <w:r>
        <w:t>这句话我写下来的时候，手是稳的。</w:t>
      </w:r>
    </w:p>
    <w:p w14:paraId="4EEEC577" w14:textId="77777777" w:rsidR="00AF6E2F" w:rsidRDefault="00AF6E2F">
      <w:pPr>
        <w:pBdr>
          <w:bottom w:val="single" w:sz="8" w:space="1" w:color="BFBFBF"/>
        </w:pBdr>
        <w:spacing w:after="200"/>
      </w:pPr>
    </w:p>
    <w:p w14:paraId="391A5473" w14:textId="77777777" w:rsidR="00AF6E2F" w:rsidRDefault="00000000">
      <w:pPr>
        <w:pStyle w:val="1"/>
      </w:pPr>
      <w:r>
        <w:rPr>
          <w:rFonts w:ascii="Segoe UI" w:eastAsia="微软雅黑" w:hAnsi="Segoe UI"/>
        </w:rPr>
        <w:t>第四章　墨西哥对峙</w:t>
      </w:r>
    </w:p>
    <w:p w14:paraId="4226A109" w14:textId="77777777" w:rsidR="00AF6E2F" w:rsidRDefault="00000000">
      <w:pPr>
        <w:ind w:firstLine="420"/>
        <w:jc w:val="both"/>
      </w:pPr>
      <w:r>
        <w:t>现在讲那间屋子。</w:t>
      </w:r>
    </w:p>
    <w:p w14:paraId="5EFCA744" w14:textId="77777777" w:rsidR="00AF6E2F" w:rsidRDefault="00000000">
      <w:pPr>
        <w:ind w:firstLine="420"/>
        <w:jc w:val="both"/>
      </w:pPr>
      <w:r>
        <w:lastRenderedPageBreak/>
        <w:t>二〇九五年，折叠计划委员会第七次会议。地点是一间地下会议室，灯管坏了两根，剩下的在嗡嗡响。</w:t>
      </w:r>
    </w:p>
    <w:p w14:paraId="1DA9C31B" w14:textId="77777777" w:rsidR="00AF6E2F" w:rsidRDefault="00000000">
      <w:pPr>
        <w:ind w:firstLine="420"/>
        <w:jc w:val="both"/>
      </w:pPr>
      <w:r>
        <w:t>屋里有六个人。桌上有张表。</w:t>
      </w:r>
    </w:p>
    <w:p w14:paraId="14AEAFC3" w14:textId="77777777" w:rsidR="00AF6E2F" w:rsidRDefault="00000000">
      <w:pPr>
        <w:ind w:firstLine="420"/>
        <w:jc w:val="both"/>
      </w:pPr>
      <w:r>
        <w:t>表上有一行，写着：</w:t>
      </w:r>
      <w:r>
        <w:rPr>
          <w:b/>
        </w:rPr>
        <w:t>战略预留</w:t>
      </w:r>
      <w:r>
        <w:rPr>
          <w:b/>
        </w:rPr>
        <w:t xml:space="preserve"> 8.76%</w:t>
      </w:r>
      <w:r>
        <w:rPr>
          <w:b/>
        </w:rPr>
        <w:t>。</w:t>
      </w:r>
    </w:p>
    <w:p w14:paraId="0C999439" w14:textId="77777777" w:rsidR="00AF6E2F" w:rsidRDefault="00000000">
      <w:pPr>
        <w:ind w:firstLine="420"/>
        <w:jc w:val="both"/>
      </w:pPr>
      <w:r>
        <w:t>意思很简单：我们的世界有一百万个立方。其中百分之八点七六</w:t>
      </w:r>
      <w:r>
        <w:t>——</w:t>
      </w:r>
      <w:r>
        <w:t>八万七千六百个立方</w:t>
      </w:r>
      <w:r>
        <w:t>——</w:t>
      </w:r>
      <w:r>
        <w:rPr>
          <w:b/>
        </w:rPr>
        <w:t>是空的</w:t>
      </w:r>
      <w:r>
        <w:t>。没有用途，没有产出，没有岗位。</w:t>
      </w:r>
    </w:p>
    <w:p w14:paraId="7AD81403" w14:textId="77777777" w:rsidR="00AF6E2F" w:rsidRDefault="00000000">
      <w:pPr>
        <w:ind w:firstLine="420"/>
        <w:jc w:val="both"/>
      </w:pPr>
      <w:r>
        <w:t>那天晚上，坐在桌子对面的男人叫周工。他是个好工程师。他算得很快，快到我有时候怀疑他脑子里装着一台机器。</w:t>
      </w:r>
    </w:p>
    <w:p w14:paraId="4E84B7F7" w14:textId="77777777" w:rsidR="00AF6E2F" w:rsidRDefault="00000000">
      <w:pPr>
        <w:ind w:firstLine="420"/>
        <w:jc w:val="both"/>
      </w:pPr>
      <w:r>
        <w:t>他放下笔，说：</w:t>
      </w:r>
    </w:p>
    <w:p w14:paraId="549268C1" w14:textId="77777777" w:rsidR="00AF6E2F" w:rsidRDefault="00000000">
      <w:pPr>
        <w:ind w:firstLine="420"/>
        <w:jc w:val="both"/>
      </w:pPr>
      <w:r>
        <w:t>"</w:t>
      </w:r>
      <w:r>
        <w:t>我建议把</w:t>
      </w:r>
      <w:r>
        <w:t xml:space="preserve"> 8.76% </w:t>
      </w:r>
      <w:r>
        <w:t>砍到</w:t>
      </w:r>
      <w:r>
        <w:t xml:space="preserve"> 1%</w:t>
      </w:r>
      <w:r>
        <w:t>。</w:t>
      </w:r>
      <w:r>
        <w:t>"</w:t>
      </w:r>
    </w:p>
    <w:p w14:paraId="0FC98EC8" w14:textId="77777777" w:rsidR="00AF6E2F" w:rsidRDefault="00000000">
      <w:pPr>
        <w:ind w:firstLine="420"/>
        <w:jc w:val="both"/>
      </w:pPr>
      <w:r>
        <w:t>屋里没人说话。灯管嗡嗡响。</w:t>
      </w:r>
    </w:p>
    <w:p w14:paraId="427739E4" w14:textId="77777777" w:rsidR="00AF6E2F" w:rsidRDefault="00000000">
      <w:pPr>
        <w:ind w:firstLine="420"/>
        <w:jc w:val="both"/>
      </w:pPr>
      <w:r>
        <w:t>"</w:t>
      </w:r>
      <w:r>
        <w:t>理由很简单。</w:t>
      </w:r>
      <w:r>
        <w:t>"</w:t>
      </w:r>
      <w:r>
        <w:t>周工说，</w:t>
      </w:r>
      <w:r>
        <w:t>"</w:t>
      </w:r>
      <w:r>
        <w:t>我们超重了。按现在的账，折起来以后多出三千一百吨。三千一百吨，要么砍东西，要么砍空地方。你们自己选。</w:t>
      </w:r>
      <w:r>
        <w:t>"</w:t>
      </w:r>
    </w:p>
    <w:p w14:paraId="72F4B23F" w14:textId="77777777" w:rsidR="00AF6E2F" w:rsidRDefault="00000000">
      <w:pPr>
        <w:ind w:firstLine="420"/>
        <w:jc w:val="both"/>
      </w:pPr>
      <w:r>
        <w:t>"</w:t>
      </w:r>
      <w:r>
        <w:t>空地方没有重量。</w:t>
      </w:r>
      <w:r>
        <w:t>"</w:t>
      </w:r>
      <w:r>
        <w:t>钉子说。</w:t>
      </w:r>
    </w:p>
    <w:p w14:paraId="30671399" w14:textId="77777777" w:rsidR="00AF6E2F" w:rsidRDefault="00000000">
      <w:pPr>
        <w:ind w:firstLine="420"/>
        <w:jc w:val="both"/>
      </w:pPr>
      <w:r>
        <w:t>"</w:t>
      </w:r>
      <w:r>
        <w:t>空地方有成本。</w:t>
      </w:r>
      <w:r>
        <w:t>"</w:t>
      </w:r>
      <w:r>
        <w:t>周工说，</w:t>
      </w:r>
      <w:r>
        <w:t>"</w:t>
      </w:r>
      <w:r>
        <w:t>空地方意味着我们少装三千一百吨设备。三千一百吨是什么？两台备用二元机组。一年的药。三分之一的种子库。</w:t>
      </w:r>
      <w:r>
        <w:t>"</w:t>
      </w:r>
    </w:p>
    <w:p w14:paraId="7D67A008" w14:textId="77777777" w:rsidR="00AF6E2F" w:rsidRDefault="00000000">
      <w:pPr>
        <w:ind w:firstLine="420"/>
        <w:jc w:val="both"/>
      </w:pPr>
      <w:r>
        <w:t>"</w:t>
      </w:r>
      <w:r>
        <w:t>那是效率的账。</w:t>
      </w:r>
      <w:r>
        <w:t>"</w:t>
      </w:r>
    </w:p>
    <w:p w14:paraId="0B734FBE" w14:textId="77777777" w:rsidR="00AF6E2F" w:rsidRDefault="00000000">
      <w:pPr>
        <w:ind w:firstLine="420"/>
        <w:jc w:val="both"/>
      </w:pPr>
      <w:r>
        <w:t>"</w:t>
      </w:r>
      <w:r>
        <w:t>对，这就是效率的账。</w:t>
      </w:r>
      <w:r>
        <w:t>"</w:t>
      </w:r>
      <w:r>
        <w:t>周工说，</w:t>
      </w:r>
      <w:r>
        <w:t>"</w:t>
      </w:r>
      <w:r>
        <w:t>我们不是在做艺术。我们是在</w:t>
      </w:r>
      <w:r>
        <w:rPr>
          <w:b/>
        </w:rPr>
        <w:t>搬一个社会</w:t>
      </w:r>
      <w:r>
        <w:t>。</w:t>
      </w:r>
      <w:r>
        <w:t>"</w:t>
      </w:r>
    </w:p>
    <w:p w14:paraId="61C6D0A9" w14:textId="77777777" w:rsidR="00AF6E2F" w:rsidRDefault="00000000">
      <w:pPr>
        <w:ind w:firstLine="420"/>
        <w:jc w:val="both"/>
      </w:pPr>
      <w:r>
        <w:t>荷兰人这时候开口了。他一直在抽烟</w:t>
      </w:r>
      <w:r>
        <w:t>——</w:t>
      </w:r>
      <w:r>
        <w:t>就是那根没点的烟，他这辈子只在一个人死的时候点着过它。</w:t>
      </w:r>
    </w:p>
    <w:p w14:paraId="233FDCC8" w14:textId="77777777" w:rsidR="00AF6E2F" w:rsidRDefault="00000000">
      <w:pPr>
        <w:ind w:firstLine="420"/>
        <w:jc w:val="both"/>
      </w:pPr>
      <w:r>
        <w:t>"</w:t>
      </w:r>
      <w:r>
        <w:t>你算过折损率吗。</w:t>
      </w:r>
      <w:r>
        <w:t>"</w:t>
      </w:r>
    </w:p>
    <w:p w14:paraId="6405A205" w14:textId="77777777" w:rsidR="00AF6E2F" w:rsidRDefault="00000000">
      <w:pPr>
        <w:ind w:firstLine="420"/>
        <w:jc w:val="both"/>
      </w:pPr>
      <w:r>
        <w:t>"</w:t>
      </w:r>
      <w:r>
        <w:t>算什么？</w:t>
      </w:r>
      <w:r>
        <w:t>"</w:t>
      </w:r>
    </w:p>
    <w:p w14:paraId="472590F4" w14:textId="77777777" w:rsidR="00AF6E2F" w:rsidRDefault="00000000">
      <w:pPr>
        <w:ind w:firstLine="420"/>
        <w:jc w:val="both"/>
      </w:pPr>
      <w:r>
        <w:t>"</w:t>
      </w:r>
      <w:r>
        <w:t>折损率。</w:t>
      </w:r>
      <w:r>
        <w:t>"</w:t>
      </w:r>
      <w:r>
        <w:t>荷兰人说，</w:t>
      </w:r>
      <w:r>
        <w:t>"</w:t>
      </w:r>
      <w:r>
        <w:t>你折一张纸，折得越紧，折痕越多。这是这门手艺的全部秘密</w:t>
      </w:r>
      <w:r>
        <w:t>——</w:t>
      </w:r>
      <w:r>
        <w:rPr>
          <w:b/>
        </w:rPr>
        <w:t>不在怎么折，在折到哪儿停。</w:t>
      </w:r>
      <w:r>
        <w:t>"</w:t>
      </w:r>
    </w:p>
    <w:p w14:paraId="0736B324" w14:textId="77777777" w:rsidR="00AF6E2F" w:rsidRDefault="00000000">
      <w:pPr>
        <w:ind w:firstLine="420"/>
        <w:jc w:val="both"/>
      </w:pPr>
      <w:r>
        <w:t>"</w:t>
      </w:r>
      <w:r>
        <w:t>我们在谈空间，不是纸。</w:t>
      </w:r>
      <w:r>
        <w:t>"</w:t>
      </w:r>
    </w:p>
    <w:p w14:paraId="58831F07" w14:textId="77777777" w:rsidR="00AF6E2F" w:rsidRDefault="00000000">
      <w:pPr>
        <w:ind w:firstLine="420"/>
        <w:jc w:val="both"/>
      </w:pPr>
      <w:r>
        <w:t>"</w:t>
      </w:r>
      <w:r>
        <w:t>我们谈的就是纸。</w:t>
      </w:r>
      <w:r>
        <w:t>"</w:t>
      </w:r>
      <w:r>
        <w:t>荷兰人说，</w:t>
      </w:r>
      <w:r>
        <w:t>"</w:t>
      </w:r>
      <w:r>
        <w:t>你要把那</w:t>
      </w:r>
      <w:r>
        <w:t xml:space="preserve"> 8.76% </w:t>
      </w:r>
      <w:r>
        <w:t>折进去，就得在别的地方多折一次。多折一次，多一圈折痕。多一圈折痕，一百年以后就是多一个漏水的地方。</w:t>
      </w:r>
      <w:r>
        <w:t>"</w:t>
      </w:r>
    </w:p>
    <w:p w14:paraId="394A3D2A" w14:textId="77777777" w:rsidR="00AF6E2F" w:rsidRDefault="00000000">
      <w:pPr>
        <w:ind w:firstLine="420"/>
        <w:jc w:val="both"/>
      </w:pPr>
      <w:r>
        <w:t>"</w:t>
      </w:r>
      <w:r>
        <w:t>一百年以后的事我不负责。</w:t>
      </w:r>
      <w:r>
        <w:t>"</w:t>
      </w:r>
      <w:r>
        <w:t>周工说，</w:t>
      </w:r>
      <w:r>
        <w:t>"</w:t>
      </w:r>
      <w:r>
        <w:t>我负责的是我们能不能出发。</w:t>
      </w:r>
      <w:r>
        <w:t>"</w:t>
      </w:r>
    </w:p>
    <w:p w14:paraId="70194421" w14:textId="77777777" w:rsidR="00AF6E2F" w:rsidRDefault="00000000">
      <w:pPr>
        <w:ind w:firstLine="420"/>
        <w:jc w:val="both"/>
      </w:pPr>
      <w:r>
        <w:t>"</w:t>
      </w:r>
      <w:r>
        <w:t>我们能不能出发不是你负责的。</w:t>
      </w:r>
      <w:r>
        <w:t>"</w:t>
      </w:r>
    </w:p>
    <w:p w14:paraId="145797F5" w14:textId="77777777" w:rsidR="00AF6E2F" w:rsidRDefault="00000000">
      <w:pPr>
        <w:ind w:firstLine="420"/>
        <w:jc w:val="both"/>
      </w:pPr>
      <w:r>
        <w:t>"</w:t>
      </w:r>
      <w:r>
        <w:t>那是谁负责的？</w:t>
      </w:r>
      <w:r>
        <w:t>"</w:t>
      </w:r>
    </w:p>
    <w:p w14:paraId="7F6D501E" w14:textId="77777777" w:rsidR="00AF6E2F" w:rsidRDefault="00000000">
      <w:pPr>
        <w:ind w:firstLine="420"/>
        <w:jc w:val="both"/>
      </w:pPr>
      <w:r>
        <w:lastRenderedPageBreak/>
        <w:t>钉子把手放在了枪上。</w:t>
      </w:r>
    </w:p>
    <w:p w14:paraId="1FA77EFE" w14:textId="77777777" w:rsidR="00AF6E2F" w:rsidRDefault="00000000">
      <w:pPr>
        <w:ind w:firstLine="420"/>
        <w:jc w:val="both"/>
      </w:pPr>
      <w:r>
        <w:t>（我解释一下这把枪。二〇九五年，折叠委员会六个人，每人配一支。不是防外面</w:t>
      </w:r>
      <w:r>
        <w:t>——</w:t>
      </w:r>
      <w:r>
        <w:t>外面那时候已经没什么好防的了。那支枪是防</w:t>
      </w:r>
      <w:r>
        <w:rPr>
          <w:b/>
        </w:rPr>
        <w:t>屋里</w:t>
      </w:r>
      <w:r>
        <w:t>的。这是那一年最聪明的一个设计。）</w:t>
      </w:r>
    </w:p>
    <w:p w14:paraId="77BFA5EB" w14:textId="77777777" w:rsidR="00AF6E2F" w:rsidRDefault="00000000">
      <w:pPr>
        <w:ind w:firstLine="420"/>
        <w:jc w:val="both"/>
      </w:pPr>
      <w:r>
        <w:t>屋里安静下来。很安静。你能听见灯管里镇流器的声音。</w:t>
      </w:r>
    </w:p>
    <w:p w14:paraId="0E4D2BCC" w14:textId="77777777" w:rsidR="00AF6E2F" w:rsidRDefault="00000000">
      <w:pPr>
        <w:ind w:firstLine="420"/>
        <w:jc w:val="both"/>
      </w:pPr>
      <w:r>
        <w:t>我坐在最边上。我记得我当时在想一件完全不相关的事：我想起我妈折床单。她折的时候总先把四个角对齐，再对折一次，然后把两头往中间收。收的时候会往里多压半寸。</w:t>
      </w:r>
    </w:p>
    <w:p w14:paraId="4195FB83" w14:textId="77777777" w:rsidR="00AF6E2F" w:rsidRDefault="00000000">
      <w:pPr>
        <w:ind w:firstLine="420"/>
        <w:jc w:val="both"/>
      </w:pPr>
      <w:r>
        <w:t>多压半寸，床单就不会散。</w:t>
      </w:r>
    </w:p>
    <w:p w14:paraId="31DEB897" w14:textId="77777777" w:rsidR="00AF6E2F" w:rsidRDefault="00000000">
      <w:pPr>
        <w:ind w:firstLine="420"/>
        <w:jc w:val="both"/>
      </w:pPr>
      <w:r>
        <w:t>我妈不懂什么叫余量。她只是不会把床单折到最紧。</w:t>
      </w:r>
    </w:p>
    <w:p w14:paraId="485C5731" w14:textId="77777777" w:rsidR="00AF6E2F" w:rsidRDefault="00000000">
      <w:pPr>
        <w:ind w:firstLine="420"/>
        <w:jc w:val="both"/>
      </w:pPr>
      <w:r>
        <w:t>周工看着钉子。钉子看着周工。荷兰人看着他们两个。另外两个人看着桌子。我看着我的手。</w:t>
      </w:r>
    </w:p>
    <w:p w14:paraId="1989C094" w14:textId="77777777" w:rsidR="00AF6E2F" w:rsidRDefault="00000000">
      <w:pPr>
        <w:ind w:firstLine="420"/>
        <w:jc w:val="both"/>
      </w:pPr>
      <w:r>
        <w:t>这个场面持续了大概四十秒。</w:t>
      </w:r>
    </w:p>
    <w:p w14:paraId="54ADB612" w14:textId="77777777" w:rsidR="00AF6E2F" w:rsidRDefault="00000000">
      <w:pPr>
        <w:ind w:firstLine="420"/>
        <w:jc w:val="both"/>
      </w:pPr>
      <w:r>
        <w:t>然后坐在最里面的那个人站了起来。他姓陈，六十七岁，腿有点瘸，我们叫他瘸子陈。他不是最聪明的，也不是最能打的。他是最老的那个。</w:t>
      </w:r>
    </w:p>
    <w:p w14:paraId="272EB53F" w14:textId="77777777" w:rsidR="00AF6E2F" w:rsidRDefault="00000000">
      <w:pPr>
        <w:ind w:firstLine="420"/>
        <w:jc w:val="both"/>
      </w:pPr>
      <w:r>
        <w:t>他走到桌前，拿起那张表，看了很久。</w:t>
      </w:r>
    </w:p>
    <w:p w14:paraId="45EBEA28" w14:textId="77777777" w:rsidR="00AF6E2F" w:rsidRDefault="00000000">
      <w:pPr>
        <w:ind w:firstLine="420"/>
        <w:jc w:val="both"/>
      </w:pPr>
      <w:r>
        <w:t>然后他把表叠了起来。</w:t>
      </w:r>
    </w:p>
    <w:p w14:paraId="0682EA2F" w14:textId="77777777" w:rsidR="00AF6E2F" w:rsidRDefault="00000000">
      <w:pPr>
        <w:ind w:firstLine="420"/>
        <w:jc w:val="both"/>
      </w:pPr>
      <w:r>
        <w:t>对折。再对折。他折得很慢，很认真。折到第四折的时候他停了一下</w:t>
      </w:r>
      <w:r>
        <w:t>——</w:t>
      </w:r>
      <w:r>
        <w:t>像在找一个地方停</w:t>
      </w:r>
      <w:r>
        <w:t>——</w:t>
      </w:r>
      <w:r>
        <w:t>然后又压了一下，把最后半寸收进去。</w:t>
      </w:r>
    </w:p>
    <w:p w14:paraId="675EC4E5" w14:textId="77777777" w:rsidR="00AF6E2F" w:rsidRDefault="00000000">
      <w:pPr>
        <w:ind w:firstLine="420"/>
        <w:jc w:val="both"/>
      </w:pPr>
      <w:r>
        <w:t>他把折好的表放在桌子中央。比手掌厚一点的一个方块。</w:t>
      </w:r>
    </w:p>
    <w:p w14:paraId="39B46B65" w14:textId="77777777" w:rsidR="00AF6E2F" w:rsidRDefault="00000000">
      <w:pPr>
        <w:ind w:firstLine="420"/>
        <w:jc w:val="both"/>
      </w:pPr>
      <w:r>
        <w:t>然后他掏枪，对着周工的腿开了一枪。</w:t>
      </w:r>
    </w:p>
    <w:p w14:paraId="5988D23D" w14:textId="77777777" w:rsidR="00AF6E2F" w:rsidRDefault="00000000">
      <w:pPr>
        <w:ind w:firstLine="420"/>
        <w:jc w:val="both"/>
      </w:pPr>
      <w:r>
        <w:t>（灯管还在嗡嗡响。周工在地上叫。没人去扶他。这不是因为我们冷血。是因为</w:t>
      </w:r>
      <w:r>
        <w:rPr>
          <w:b/>
        </w:rPr>
        <w:t>规矩就是这样</w:t>
      </w:r>
      <w:r>
        <w:t>：委员会有一条老规矩</w:t>
      </w:r>
      <w:r>
        <w:t>——</w:t>
      </w:r>
      <w:r>
        <w:t>谁提出填掉余量，谁自己就算进余量里。他留在这儿。他不走。）</w:t>
      </w:r>
    </w:p>
    <w:p w14:paraId="70F6521D" w14:textId="77777777" w:rsidR="00AF6E2F" w:rsidRDefault="00000000">
      <w:pPr>
        <w:ind w:firstLine="420"/>
        <w:jc w:val="both"/>
      </w:pPr>
      <w:r>
        <w:t>瘸子陈把枪收起来，坐下，说了三句话。</w:t>
      </w:r>
    </w:p>
    <w:p w14:paraId="34B90837" w14:textId="77777777" w:rsidR="00AF6E2F" w:rsidRDefault="00000000">
      <w:pPr>
        <w:ind w:firstLine="420"/>
        <w:jc w:val="both"/>
      </w:pPr>
      <w:r>
        <w:t>"</w:t>
      </w:r>
      <w:r>
        <w:t>第一，</w:t>
      </w:r>
      <w:r>
        <w:t xml:space="preserve">8.76% </w:t>
      </w:r>
      <w:r>
        <w:t>不动。</w:t>
      </w:r>
      <w:r>
        <w:t>"</w:t>
      </w:r>
    </w:p>
    <w:p w14:paraId="397CEC30" w14:textId="77777777" w:rsidR="00AF6E2F" w:rsidRDefault="00000000">
      <w:pPr>
        <w:ind w:firstLine="420"/>
        <w:jc w:val="both"/>
      </w:pPr>
      <w:r>
        <w:t>"</w:t>
      </w:r>
      <w:r>
        <w:t>第二，那三千一百吨从我这份名单里砍。砍我。</w:t>
      </w:r>
      <w:r>
        <w:t>"</w:t>
      </w:r>
    </w:p>
    <w:p w14:paraId="087DCED9" w14:textId="77777777" w:rsidR="00AF6E2F" w:rsidRDefault="00000000">
      <w:pPr>
        <w:ind w:firstLine="420"/>
        <w:jc w:val="both"/>
      </w:pPr>
      <w:r>
        <w:t>"</w:t>
      </w:r>
      <w:r>
        <w:t>第三</w:t>
      </w:r>
      <w:r>
        <w:t>——"</w:t>
      </w:r>
    </w:p>
    <w:p w14:paraId="5D751367" w14:textId="77777777" w:rsidR="00AF6E2F" w:rsidRDefault="00000000">
      <w:pPr>
        <w:ind w:firstLine="420"/>
        <w:jc w:val="both"/>
      </w:pPr>
      <w:r>
        <w:t>他看了一眼桌上那个折好的方块。</w:t>
      </w:r>
    </w:p>
    <w:p w14:paraId="6F763593" w14:textId="77777777" w:rsidR="00AF6E2F" w:rsidRDefault="00000000">
      <w:pPr>
        <w:ind w:firstLine="420"/>
        <w:jc w:val="both"/>
      </w:pPr>
      <w:r>
        <w:t>"——</w:t>
      </w:r>
      <w:r>
        <w:rPr>
          <w:b/>
        </w:rPr>
        <w:t>你要把那块空地方填上，我就先把你填上。</w:t>
      </w:r>
      <w:r>
        <w:t>"</w:t>
      </w:r>
    </w:p>
    <w:p w14:paraId="24F23C78" w14:textId="77777777" w:rsidR="00AF6E2F" w:rsidRDefault="00000000">
      <w:pPr>
        <w:ind w:firstLine="420"/>
        <w:jc w:val="both"/>
      </w:pPr>
      <w:r>
        <w:rPr>
          <w:b/>
        </w:rPr>
        <w:t>注四</w:t>
      </w:r>
      <w:r>
        <w:t>：瘸子陈后来来了。他在我们的世界里活到八十九岁，死在一个很长的下午。那天的天</w:t>
      </w:r>
      <w:r>
        <w:t>——</w:t>
      </w:r>
      <w:r>
        <w:t>按当时的天算</w:t>
      </w:r>
      <w:r>
        <w:t>——</w:t>
      </w:r>
      <w:r>
        <w:t>有四个多小时那么长。他死以前把那支枪捐给了小学，当教具。</w:t>
      </w:r>
    </w:p>
    <w:p w14:paraId="7C068901" w14:textId="77777777" w:rsidR="00AF6E2F" w:rsidRDefault="00000000">
      <w:pPr>
        <w:ind w:firstLine="420"/>
        <w:jc w:val="both"/>
      </w:pPr>
      <w:r>
        <w:rPr>
          <w:b/>
        </w:rPr>
        <w:lastRenderedPageBreak/>
        <w:t>注五</w:t>
      </w:r>
      <w:r>
        <w:t>：那条原则写在手册第一页上。说得啰嗦一点是：</w:t>
      </w:r>
      <w:r>
        <w:rPr>
          <w:b/>
        </w:rPr>
        <w:t>宁可牺牲一点效率，也要为不可预测的自然留下生长的空间。</w:t>
      </w:r>
      <w:r>
        <w:t xml:space="preserve"> </w:t>
      </w:r>
      <w:r>
        <w:t>说得短一点是：</w:t>
      </w:r>
      <w:r>
        <w:rPr>
          <w:b/>
        </w:rPr>
        <w:t>留一块没用的地方。</w:t>
      </w:r>
      <w:r>
        <w:t xml:space="preserve"> </w:t>
      </w:r>
      <w:r>
        <w:t>说得像句广告词是：</w:t>
      </w:r>
      <w:r>
        <w:rPr>
          <w:b/>
        </w:rPr>
        <w:t>先留出余量，再谈形状。</w:t>
      </w:r>
    </w:p>
    <w:p w14:paraId="21C2DB29" w14:textId="77777777" w:rsidR="00AF6E2F" w:rsidRDefault="00AF6E2F">
      <w:pPr>
        <w:pBdr>
          <w:bottom w:val="single" w:sz="8" w:space="1" w:color="BFBFBF"/>
        </w:pBdr>
        <w:spacing w:after="200"/>
      </w:pPr>
    </w:p>
    <w:p w14:paraId="4B5E67AB" w14:textId="77777777" w:rsidR="00AF6E2F" w:rsidRDefault="00000000">
      <w:pPr>
        <w:pStyle w:val="1"/>
      </w:pPr>
      <w:r>
        <w:rPr>
          <w:rFonts w:ascii="Segoe UI" w:eastAsia="微软雅黑" w:hAnsi="Segoe UI"/>
        </w:rPr>
        <w:t>第五章　地球是个活物，而我们是它身上的一根刺</w:t>
      </w:r>
    </w:p>
    <w:p w14:paraId="7FBBF8AA" w14:textId="77777777" w:rsidR="00AF6E2F" w:rsidRDefault="00000000">
      <w:pPr>
        <w:ind w:firstLine="420"/>
        <w:jc w:val="both"/>
      </w:pPr>
      <w:r>
        <w:t>我要给你听一段话。</w:t>
      </w:r>
    </w:p>
    <w:p w14:paraId="693F8106" w14:textId="77777777" w:rsidR="00AF6E2F" w:rsidRDefault="00000000">
      <w:pPr>
        <w:ind w:firstLine="420"/>
        <w:jc w:val="both"/>
      </w:pPr>
      <w:r>
        <w:t>说这段话的人姓苏，我们叫他牧师。他不信教，他只是说话像。他原来是干地质的，在地下待了三十年。</w:t>
      </w:r>
    </w:p>
    <w:p w14:paraId="4445B957" w14:textId="77777777" w:rsidR="00AF6E2F" w:rsidRDefault="00000000">
      <w:pPr>
        <w:ind w:firstLine="420"/>
        <w:jc w:val="both"/>
      </w:pPr>
      <w:r>
        <w:t>二〇九六年，出发前四个月，在一间食堂里，他一边吃泡面一边说。旁边坐着四个人，包括我。</w:t>
      </w:r>
    </w:p>
    <w:p w14:paraId="41E4299A" w14:textId="77777777" w:rsidR="00AF6E2F" w:rsidRDefault="00000000">
      <w:pPr>
        <w:ind w:firstLine="420"/>
        <w:jc w:val="both"/>
      </w:pPr>
      <w:r>
        <w:t>我一个字都没忘。</w:t>
      </w:r>
    </w:p>
    <w:p w14:paraId="691CE178" w14:textId="77777777" w:rsidR="00AF6E2F" w:rsidRDefault="00000000">
      <w:pPr>
        <w:ind w:firstLine="420"/>
        <w:jc w:val="both"/>
      </w:pPr>
      <w:r>
        <w:t>"</w:t>
      </w:r>
      <w:r>
        <w:t>你们知道地下有活的东西吗。</w:t>
      </w:r>
      <w:r>
        <w:t>"</w:t>
      </w:r>
      <w:r>
        <w:t>牧师说，</w:t>
      </w:r>
      <w:r>
        <w:t>"</w:t>
      </w:r>
      <w:r>
        <w:t>不是化石，不是菌，是活的。往下三公里，四公里，五公里。岩石缝里有水，水里有细胞。它们不靠太阳活。它们吃石头，吃氢气，吃硫酸盐。它们过得很慢，一次分裂要一千年。</w:t>
      </w:r>
      <w:r>
        <w:t>"</w:t>
      </w:r>
    </w:p>
    <w:p w14:paraId="1402A159" w14:textId="77777777" w:rsidR="00AF6E2F" w:rsidRDefault="00000000">
      <w:pPr>
        <w:ind w:firstLine="420"/>
        <w:jc w:val="both"/>
      </w:pPr>
      <w:r>
        <w:t>"</w:t>
      </w:r>
      <w:r>
        <w:t>我们算过，那些东西加起来的重量，可能跟地面上所有的树、所有的草、所有的虫子加起来差不多。</w:t>
      </w:r>
      <w:r>
        <w:t>"</w:t>
      </w:r>
    </w:p>
    <w:p w14:paraId="43F48443" w14:textId="77777777" w:rsidR="00AF6E2F" w:rsidRDefault="00000000">
      <w:pPr>
        <w:ind w:firstLine="420"/>
        <w:jc w:val="both"/>
      </w:pPr>
      <w:r>
        <w:t>"</w:t>
      </w:r>
      <w:r>
        <w:t>它们在那儿待了十亿年。</w:t>
      </w:r>
      <w:r>
        <w:t>"</w:t>
      </w:r>
    </w:p>
    <w:p w14:paraId="1682C945" w14:textId="77777777" w:rsidR="00AF6E2F" w:rsidRDefault="00000000">
      <w:pPr>
        <w:ind w:firstLine="420"/>
        <w:jc w:val="both"/>
      </w:pPr>
      <w:r>
        <w:t>"</w:t>
      </w:r>
      <w:r>
        <w:t>我们上来以后干了什么？我们往下打孔。打了几百万个孔。打孔取热、取水、取气、取矿。</w:t>
      </w:r>
      <w:r>
        <w:t>"</w:t>
      </w:r>
    </w:p>
    <w:p w14:paraId="3270281F" w14:textId="77777777" w:rsidR="00AF6E2F" w:rsidRDefault="00000000">
      <w:pPr>
        <w:ind w:firstLine="420"/>
        <w:jc w:val="both"/>
      </w:pPr>
      <w:r>
        <w:t>"</w:t>
      </w:r>
      <w:r>
        <w:t>现在问题来了</w:t>
      </w:r>
      <w:r>
        <w:t>——"</w:t>
      </w:r>
    </w:p>
    <w:p w14:paraId="13BFEEC1" w14:textId="77777777" w:rsidR="00AF6E2F" w:rsidRDefault="00000000">
      <w:pPr>
        <w:ind w:firstLine="420"/>
        <w:jc w:val="both"/>
      </w:pPr>
      <w:r>
        <w:t>他把泡面放下，看着我。</w:t>
      </w:r>
    </w:p>
    <w:p w14:paraId="45370C26" w14:textId="77777777" w:rsidR="00AF6E2F" w:rsidRDefault="00000000">
      <w:pPr>
        <w:ind w:firstLine="420"/>
        <w:jc w:val="both"/>
      </w:pPr>
      <w:r>
        <w:t>"——</w:t>
      </w:r>
      <w:r>
        <w:rPr>
          <w:b/>
        </w:rPr>
        <w:t>地球疼不疼。</w:t>
      </w:r>
      <w:r>
        <w:t>"</w:t>
      </w:r>
    </w:p>
    <w:p w14:paraId="6BD9E3D2" w14:textId="77777777" w:rsidR="00AF6E2F" w:rsidRDefault="00000000">
      <w:pPr>
        <w:ind w:firstLine="420"/>
        <w:jc w:val="both"/>
      </w:pPr>
      <w:r>
        <w:t>"</w:t>
      </w:r>
      <w:r>
        <w:t>你们别笑。我知道这是个土问题。但我给你一个更土的答案：</w:t>
      </w:r>
      <w:r>
        <w:rPr>
          <w:b/>
        </w:rPr>
        <w:t>疼不疼不重要。重要的是它有没有反应。</w:t>
      </w:r>
      <w:r>
        <w:t>"</w:t>
      </w:r>
    </w:p>
    <w:p w14:paraId="2105DD36" w14:textId="77777777" w:rsidR="00AF6E2F" w:rsidRDefault="00000000">
      <w:pPr>
        <w:ind w:firstLine="420"/>
        <w:jc w:val="both"/>
      </w:pPr>
      <w:r>
        <w:t>"</w:t>
      </w:r>
      <w:r>
        <w:t>我们找了三十年没找到减速的原因。你们知道为什么吗？因为我们在找</w:t>
      </w:r>
      <w:r>
        <w:rPr>
          <w:b/>
        </w:rPr>
        <w:t>原因</w:t>
      </w:r>
      <w:r>
        <w:t>。我们该找的是</w:t>
      </w:r>
      <w:r>
        <w:rPr>
          <w:b/>
        </w:rPr>
        <w:t>反应</w:t>
      </w:r>
      <w:r>
        <w:t>。</w:t>
      </w:r>
      <w:r>
        <w:t>"</w:t>
      </w:r>
    </w:p>
    <w:p w14:paraId="79042613" w14:textId="77777777" w:rsidR="00AF6E2F" w:rsidRDefault="00000000">
      <w:pPr>
        <w:ind w:firstLine="420"/>
        <w:jc w:val="both"/>
      </w:pPr>
      <w:r>
        <w:t>"</w:t>
      </w:r>
      <w:r>
        <w:t>你们听这个：减速是从我们打完那口深度纪录井之后的第九年开始的。九年。这九年是它在挠痒，还是它在想事情，我不知道。我只知道，所有的曲线都像同一件事</w:t>
      </w:r>
      <w:r>
        <w:t>——</w:t>
      </w:r>
      <w:r>
        <w:rPr>
          <w:b/>
        </w:rPr>
        <w:t>一个东西在慢慢地、很有耐心地躺下来。</w:t>
      </w:r>
      <w:r>
        <w:t>"</w:t>
      </w:r>
    </w:p>
    <w:p w14:paraId="2F358F5B" w14:textId="77777777" w:rsidR="00AF6E2F" w:rsidRDefault="00000000">
      <w:pPr>
        <w:ind w:firstLine="420"/>
        <w:jc w:val="both"/>
      </w:pPr>
      <w:r>
        <w:t>"</w:t>
      </w:r>
      <w:r>
        <w:t>我们把它当机器。那它把我们当什么。</w:t>
      </w:r>
      <w:r>
        <w:t>"</w:t>
      </w:r>
    </w:p>
    <w:p w14:paraId="34C9517A" w14:textId="77777777" w:rsidR="00AF6E2F" w:rsidRDefault="00000000">
      <w:pPr>
        <w:ind w:firstLine="420"/>
        <w:jc w:val="both"/>
      </w:pPr>
      <w:r>
        <w:t>"</w:t>
      </w:r>
      <w:r>
        <w:t>我猜，当</w:t>
      </w:r>
      <w:r>
        <w:rPr>
          <w:rFonts w:hint="eastAsia"/>
          <w:lang w:eastAsia="zh-CN"/>
        </w:rPr>
        <w:t>敌人</w:t>
      </w:r>
      <w:r>
        <w:t>。</w:t>
      </w:r>
      <w:r>
        <w:t>"</w:t>
      </w:r>
    </w:p>
    <w:p w14:paraId="2A4790BC" w14:textId="77777777" w:rsidR="00AF6E2F" w:rsidRDefault="00000000">
      <w:pPr>
        <w:ind w:firstLine="420"/>
        <w:jc w:val="both"/>
      </w:pPr>
      <w:r>
        <w:lastRenderedPageBreak/>
        <w:t>"</w:t>
      </w:r>
      <w:r>
        <w:t>不是敌人。</w:t>
      </w:r>
      <w:r>
        <w:rPr>
          <w:rFonts w:hint="eastAsia"/>
          <w:lang w:eastAsia="zh-CN"/>
        </w:rPr>
        <w:t>是刺</w:t>
      </w:r>
      <w:r>
        <w:t>。刺就是一根扎进去的东西。你不恨它，你只是要把它排出去。而排出去的办法不是把刺拔了</w:t>
      </w:r>
      <w:r>
        <w:t>——</w:t>
      </w:r>
      <w:r>
        <w:t>拔了还会再扎</w:t>
      </w:r>
      <w:r>
        <w:t>——</w:t>
      </w:r>
      <w:r>
        <w:rPr>
          <w:b/>
        </w:rPr>
        <w:t>是把刺周围的肉全部长死。</w:t>
      </w:r>
      <w:r>
        <w:t>"</w:t>
      </w:r>
    </w:p>
    <w:p w14:paraId="168846DA" w14:textId="77777777" w:rsidR="00AF6E2F" w:rsidRDefault="00000000">
      <w:pPr>
        <w:ind w:firstLine="420"/>
        <w:jc w:val="both"/>
      </w:pPr>
      <w:r>
        <w:t>"</w:t>
      </w:r>
      <w:r>
        <w:t>它现在就在干这个。它在长死这块肉。它转慢，是因为它不想再动了。它在止血。</w:t>
      </w:r>
      <w:r>
        <w:t>"</w:t>
      </w:r>
    </w:p>
    <w:p w14:paraId="0512E8C6" w14:textId="77777777" w:rsidR="00AF6E2F" w:rsidRDefault="00000000">
      <w:pPr>
        <w:ind w:firstLine="420"/>
        <w:jc w:val="both"/>
      </w:pPr>
      <w:r>
        <w:t>屋里没人说话。有人在吃面，吸溜的声音很响。</w:t>
      </w:r>
    </w:p>
    <w:p w14:paraId="4178A3A9" w14:textId="77777777" w:rsidR="00AF6E2F" w:rsidRDefault="00000000">
      <w:pPr>
        <w:ind w:firstLine="420"/>
        <w:jc w:val="both"/>
      </w:pPr>
      <w:r>
        <w:t>牧师把最后一口汤喝了，说了那晚的最后一句话：</w:t>
      </w:r>
    </w:p>
    <w:p w14:paraId="4C2B58EB" w14:textId="77777777" w:rsidR="00AF6E2F" w:rsidRDefault="00000000">
      <w:pPr>
        <w:ind w:firstLine="420"/>
        <w:jc w:val="both"/>
      </w:pPr>
      <w:r>
        <w:t>"</w:t>
      </w:r>
      <w:r>
        <w:t>我们花了三十年去恨一个人。结果那不是一个仇恨。</w:t>
      </w:r>
      <w:r>
        <w:rPr>
          <w:b/>
        </w:rPr>
        <w:t>那是一份体检报告。</w:t>
      </w:r>
      <w:r>
        <w:t>"</w:t>
      </w:r>
    </w:p>
    <w:p w14:paraId="35FF16FF" w14:textId="77777777" w:rsidR="00AF6E2F" w:rsidRDefault="00000000">
      <w:pPr>
        <w:ind w:firstLine="420"/>
        <w:jc w:val="both"/>
      </w:pPr>
      <w:r>
        <w:rPr>
          <w:b/>
        </w:rPr>
        <w:t>注六</w:t>
      </w:r>
      <w:r>
        <w:t>：牧师这种说法，官方从来没有承认过。我在这里转述，不代表我同意。我把它写下来，是因为四个月后我们上了船。</w:t>
      </w:r>
    </w:p>
    <w:p w14:paraId="1622167F" w14:textId="77777777" w:rsidR="00AF6E2F" w:rsidRDefault="00AF6E2F">
      <w:pPr>
        <w:pBdr>
          <w:bottom w:val="single" w:sz="8" w:space="1" w:color="BFBFBF"/>
        </w:pBdr>
        <w:spacing w:after="200"/>
      </w:pPr>
    </w:p>
    <w:p w14:paraId="34C5C228" w14:textId="77777777" w:rsidR="00AF6E2F" w:rsidRDefault="00000000">
      <w:pPr>
        <w:pStyle w:val="1"/>
      </w:pPr>
      <w:r>
        <w:rPr>
          <w:rFonts w:ascii="Segoe UI" w:eastAsia="微软雅黑" w:hAnsi="Segoe UI"/>
        </w:rPr>
        <w:t>第六章　烧得少一点</w:t>
      </w:r>
    </w:p>
    <w:p w14:paraId="21B63EF7" w14:textId="77777777" w:rsidR="00AF6E2F" w:rsidRDefault="00000000">
      <w:pPr>
        <w:ind w:firstLine="420"/>
        <w:jc w:val="both"/>
      </w:pPr>
      <w:r>
        <w:t>我们是怎么到这颗星球来的，我不讲。那是另一份报告的事，而且那份报告很长，写得很烂。</w:t>
      </w:r>
    </w:p>
    <w:p w14:paraId="679A59AD" w14:textId="77777777" w:rsidR="00AF6E2F" w:rsidRDefault="00000000">
      <w:pPr>
        <w:ind w:firstLine="420"/>
        <w:jc w:val="both"/>
      </w:pPr>
      <w:r>
        <w:t>你只需要知道：它跟地球一模一样。同样的海，同样的风，同样的树。</w:t>
      </w:r>
    </w:p>
    <w:p w14:paraId="276F3AC9" w14:textId="77777777" w:rsidR="00AF6E2F" w:rsidRDefault="00000000">
      <w:pPr>
        <w:ind w:firstLine="420"/>
        <w:jc w:val="both"/>
      </w:pPr>
      <w:r>
        <w:t>而且上面从来没有过人。</w:t>
      </w:r>
    </w:p>
    <w:p w14:paraId="712EEAF0" w14:textId="77777777" w:rsidR="00AF6E2F" w:rsidRDefault="00000000">
      <w:pPr>
        <w:ind w:firstLine="420"/>
        <w:jc w:val="both"/>
      </w:pPr>
      <w:r>
        <w:t>没有城市，没有田，没有矿坑，没有一个被钻开的孔。</w:t>
      </w:r>
    </w:p>
    <w:p w14:paraId="2FF7E2B0" w14:textId="77777777" w:rsidR="00AF6E2F" w:rsidRDefault="00000000">
      <w:pPr>
        <w:ind w:firstLine="420"/>
        <w:jc w:val="both"/>
      </w:pPr>
      <w:r>
        <w:t>我们把自己关进了一百万个立方里。还折过。</w:t>
      </w:r>
    </w:p>
    <w:p w14:paraId="53C04A2F" w14:textId="77777777" w:rsidR="00AF6E2F" w:rsidRDefault="00000000">
      <w:pPr>
        <w:ind w:firstLine="420"/>
        <w:jc w:val="both"/>
      </w:pPr>
      <w:r>
        <w:t>进去以前，每个人都签过一份字：</w:t>
      </w:r>
      <w:r>
        <w:rPr>
          <w:b/>
        </w:rPr>
        <w:t>一百年。</w:t>
      </w:r>
      <w:r>
        <w:t xml:space="preserve"> </w:t>
      </w:r>
      <w:r>
        <w:t>不是撑到有人来救，是一百年不靠任何人。管子要自己修，种子要自己留，孩子要自己生，账要自己记。</w:t>
      </w:r>
    </w:p>
    <w:p w14:paraId="12EADB86" w14:textId="77777777" w:rsidR="00AF6E2F" w:rsidRDefault="00000000">
      <w:pPr>
        <w:ind w:firstLine="420"/>
        <w:jc w:val="both"/>
      </w:pPr>
      <w:r>
        <w:t>你猜我们把什么留在外面了。</w:t>
      </w:r>
    </w:p>
    <w:p w14:paraId="56F44D1D" w14:textId="77777777" w:rsidR="00AF6E2F" w:rsidRDefault="00000000">
      <w:pPr>
        <w:ind w:firstLine="420"/>
        <w:jc w:val="both"/>
      </w:pPr>
      <w:r>
        <w:t>百分之八点七六。八万七千六百个立方。空的。没有用途，没有产出，没有岗位。有孩子问那是什么，我们说：</w:t>
      </w:r>
      <w:r>
        <w:rPr>
          <w:b/>
        </w:rPr>
        <w:t>留给以后。</w:t>
      </w:r>
    </w:p>
    <w:p w14:paraId="753F3C88" w14:textId="77777777" w:rsidR="00AF6E2F" w:rsidRDefault="00000000">
      <w:pPr>
        <w:ind w:firstLine="420"/>
        <w:jc w:val="both"/>
      </w:pPr>
      <w:r>
        <w:rPr>
          <w:b/>
        </w:rPr>
        <w:t>注七</w:t>
      </w:r>
      <w:r>
        <w:t>：我们选的地方，坐标是</w:t>
      </w:r>
      <w:r>
        <w:t xml:space="preserve"> 36°02′30″N</w:t>
      </w:r>
      <w:r>
        <w:t>，</w:t>
      </w:r>
      <w:r>
        <w:t>120°16′49″E</w:t>
      </w:r>
      <w:r>
        <w:t>。在旧地球上，那地方叫胶州湾口。</w:t>
      </w:r>
    </w:p>
    <w:p w14:paraId="160215EF" w14:textId="77777777" w:rsidR="00AF6E2F" w:rsidRDefault="00000000">
      <w:pPr>
        <w:ind w:firstLine="420"/>
        <w:jc w:val="both"/>
      </w:pPr>
      <w:r>
        <w:t>为什么是这个坐标？因为我们只有这一份数据。这颗星球跟地球一模一样，所以同一个经纬度上，潮流、海水温度、太阳高度角、风暴路径，全都是已知的。我们不需要去探索，只需要去核对。</w:t>
      </w:r>
    </w:p>
    <w:p w14:paraId="69103449" w14:textId="77777777" w:rsidR="00AF6E2F" w:rsidRDefault="00000000">
      <w:pPr>
        <w:ind w:firstLine="420"/>
        <w:jc w:val="both"/>
      </w:pPr>
      <w:r>
        <w:t>选址报告第一条判据就排除了整块大陆。原话我抄在这儿：</w:t>
      </w:r>
      <w:r>
        <w:rPr>
          <w:b/>
        </w:rPr>
        <w:t>大陆是它的。海面上什么都没有。这颗星球上最不需要被保护的地方，就是一小块什么都没有的水面；而我们要占用的，是别人的世界。</w:t>
      </w:r>
    </w:p>
    <w:p w14:paraId="2DB2B2C8" w14:textId="77777777" w:rsidR="00AF6E2F" w:rsidRDefault="00000000">
      <w:pPr>
        <w:ind w:firstLine="420"/>
        <w:jc w:val="both"/>
      </w:pPr>
      <w:r>
        <w:t>报告最后一行只有十一个字：</w:t>
      </w:r>
      <w:r>
        <w:rPr>
          <w:b/>
        </w:rPr>
        <w:t>我们只借一片海，而且打算还。</w:t>
      </w:r>
    </w:p>
    <w:p w14:paraId="3B816977" w14:textId="77777777" w:rsidR="00AF6E2F" w:rsidRDefault="00AF6E2F">
      <w:pPr>
        <w:pBdr>
          <w:bottom w:val="single" w:sz="8" w:space="1" w:color="BFBFBF"/>
        </w:pBdr>
        <w:spacing w:after="200"/>
      </w:pPr>
    </w:p>
    <w:p w14:paraId="6EB7C6A8" w14:textId="77777777" w:rsidR="00AF6E2F" w:rsidRDefault="00000000">
      <w:pPr>
        <w:pStyle w:val="1"/>
      </w:pPr>
      <w:r>
        <w:rPr>
          <w:rFonts w:ascii="Segoe UI" w:eastAsia="微软雅黑" w:hAnsi="Segoe UI"/>
        </w:rPr>
        <w:lastRenderedPageBreak/>
        <w:t>第</w:t>
      </w:r>
      <w:r>
        <w:rPr>
          <w:rFonts w:ascii="Segoe UI" w:eastAsia="微软雅黑" w:hAnsi="Segoe UI" w:hint="eastAsia"/>
          <w:lang w:eastAsia="zh-CN"/>
        </w:rPr>
        <w:t>七</w:t>
      </w:r>
      <w:r>
        <w:rPr>
          <w:rFonts w:ascii="Segoe UI" w:eastAsia="微软雅黑" w:hAnsi="Segoe UI"/>
        </w:rPr>
        <w:t>章　歌不能折</w:t>
      </w:r>
    </w:p>
    <w:p w14:paraId="1B4CFF5D" w14:textId="77777777" w:rsidR="00AF6E2F" w:rsidRDefault="00000000">
      <w:pPr>
        <w:ind w:firstLine="420"/>
        <w:jc w:val="both"/>
      </w:pPr>
      <w:r>
        <w:t>说回那张床单。</w:t>
      </w:r>
    </w:p>
    <w:p w14:paraId="73ED4EA6" w14:textId="77777777" w:rsidR="00AF6E2F" w:rsidRDefault="00000000">
      <w:pPr>
        <w:ind w:firstLine="420"/>
        <w:jc w:val="both"/>
      </w:pPr>
      <w:r>
        <w:t>我们把那张床单带走了。钉子折的，米白，印着一只鸭子，中间有三根断线。</w:t>
      </w:r>
    </w:p>
    <w:p w14:paraId="71EF3B86" w14:textId="77777777" w:rsidR="00AF6E2F" w:rsidRDefault="00000000">
      <w:pPr>
        <w:ind w:firstLine="420"/>
        <w:jc w:val="both"/>
      </w:pPr>
      <w:r>
        <w:t>它现在是小学的教具。老师用它教折叠：先对齐，再对折，最后往里压半寸。</w:t>
      </w:r>
    </w:p>
    <w:p w14:paraId="01CB823D" w14:textId="77777777" w:rsidR="00AF6E2F" w:rsidRDefault="00000000">
      <w:pPr>
        <w:ind w:firstLine="420"/>
        <w:jc w:val="both"/>
      </w:pPr>
      <w:r>
        <w:rPr>
          <w:b/>
        </w:rPr>
        <w:t>压那半寸的时候，要停。</w:t>
      </w:r>
    </w:p>
    <w:p w14:paraId="775009B1" w14:textId="77777777" w:rsidR="00AF6E2F" w:rsidRDefault="00000000">
      <w:pPr>
        <w:ind w:firstLine="420"/>
        <w:jc w:val="both"/>
      </w:pPr>
      <w:r>
        <w:t>有个小女孩叫安妮，出生在植入之后的第三年。她从来没见过旧地球。她问过我一次：地球停下来的时候，是什么感觉？</w:t>
      </w:r>
    </w:p>
    <w:p w14:paraId="5490B999" w14:textId="77777777" w:rsidR="00AF6E2F" w:rsidRDefault="00000000">
      <w:pPr>
        <w:ind w:firstLine="420"/>
        <w:jc w:val="both"/>
      </w:pPr>
      <w:r>
        <w:t>我说：你感觉不到。</w:t>
      </w:r>
    </w:p>
    <w:p w14:paraId="4F2CFB5F" w14:textId="77777777" w:rsidR="00AF6E2F" w:rsidRDefault="00000000">
      <w:pPr>
        <w:ind w:firstLine="420"/>
        <w:jc w:val="both"/>
      </w:pPr>
      <w:r>
        <w:t>她说：那我们怎么知道它停了？</w:t>
      </w:r>
    </w:p>
    <w:p w14:paraId="0BB44EB8" w14:textId="77777777" w:rsidR="00AF6E2F" w:rsidRDefault="00000000">
      <w:pPr>
        <w:ind w:firstLine="420"/>
        <w:jc w:val="both"/>
      </w:pPr>
      <w:r>
        <w:t>我说：等它停了，你会知道。</w:t>
      </w:r>
    </w:p>
    <w:p w14:paraId="1F3CAF34" w14:textId="77777777" w:rsidR="00AF6E2F" w:rsidRDefault="00000000">
      <w:pPr>
        <w:ind w:firstLine="420"/>
        <w:jc w:val="both"/>
      </w:pPr>
      <w:r>
        <w:t>她说：怎么知道？</w:t>
      </w:r>
    </w:p>
    <w:p w14:paraId="761A26DE" w14:textId="77777777" w:rsidR="00AF6E2F" w:rsidRDefault="00000000">
      <w:pPr>
        <w:ind w:firstLine="420"/>
        <w:jc w:val="both"/>
      </w:pPr>
      <w:r>
        <w:t>我说：</w:t>
      </w:r>
      <w:r>
        <w:rPr>
          <w:b/>
        </w:rPr>
        <w:t>因为天不会黑了。</w:t>
      </w:r>
    </w:p>
    <w:p w14:paraId="64520FB4" w14:textId="77777777" w:rsidR="00AF6E2F" w:rsidRDefault="00000000">
      <w:pPr>
        <w:ind w:firstLine="420"/>
        <w:jc w:val="both"/>
      </w:pPr>
      <w:r>
        <w:t>她想了想，说：那挺好的呀。</w:t>
      </w:r>
    </w:p>
    <w:p w14:paraId="3B314C60" w14:textId="77777777" w:rsidR="00AF6E2F" w:rsidRDefault="00000000">
      <w:pPr>
        <w:ind w:firstLine="420"/>
        <w:jc w:val="both"/>
      </w:pPr>
      <w:r>
        <w:t>我说，是的。挺好。</w:t>
      </w:r>
    </w:p>
    <w:p w14:paraId="6D4BCC80" w14:textId="77777777" w:rsidR="00AF6E2F" w:rsidRDefault="00000000">
      <w:pPr>
        <w:ind w:firstLine="420"/>
        <w:jc w:val="both"/>
      </w:pPr>
      <w:r>
        <w:t>（我知道你在想什么。你在想，这个老头怎么还笑得出来。）</w:t>
      </w:r>
    </w:p>
    <w:p w14:paraId="0FF12B3C" w14:textId="77777777" w:rsidR="00AF6E2F" w:rsidRDefault="00000000">
      <w:pPr>
        <w:ind w:firstLine="420"/>
        <w:jc w:val="both"/>
      </w:pPr>
      <w:r>
        <w:t>我们最后一件行李里有一首歌。出发那天放的，唱的是爱情，很吵，很老，一九六几年的东西。</w:t>
      </w:r>
    </w:p>
    <w:p w14:paraId="32146375" w14:textId="77777777" w:rsidR="00AF6E2F" w:rsidRDefault="00000000">
      <w:pPr>
        <w:ind w:firstLine="420"/>
        <w:jc w:val="both"/>
      </w:pPr>
      <w:r>
        <w:t>那是我们带走的唯一一件</w:t>
      </w:r>
      <w:r>
        <w:rPr>
          <w:b/>
        </w:rPr>
        <w:t>没有折过</w:t>
      </w:r>
      <w:r>
        <w:t>的东西。</w:t>
      </w:r>
    </w:p>
    <w:p w14:paraId="53383DFE" w14:textId="77777777" w:rsidR="00AF6E2F" w:rsidRDefault="00000000">
      <w:pPr>
        <w:ind w:firstLine="420"/>
        <w:jc w:val="both"/>
      </w:pPr>
      <w:r>
        <w:t>歌不能折。</w:t>
      </w:r>
    </w:p>
    <w:p w14:paraId="2FAF25D9" w14:textId="77777777" w:rsidR="00AF6E2F" w:rsidRDefault="00000000">
      <w:pPr>
        <w:ind w:firstLine="420"/>
        <w:jc w:val="both"/>
      </w:pPr>
      <w:r>
        <w:t>折了就不响了。</w:t>
      </w:r>
    </w:p>
    <w:p w14:paraId="6D4BB0E0" w14:textId="77777777" w:rsidR="00AF6E2F" w:rsidRDefault="00AF6E2F">
      <w:pPr>
        <w:pBdr>
          <w:bottom w:val="single" w:sz="8" w:space="1" w:color="BFBFBF"/>
        </w:pBdr>
        <w:spacing w:after="200"/>
      </w:pPr>
    </w:p>
    <w:p w14:paraId="0BCD6050" w14:textId="77777777" w:rsidR="00AF6E2F" w:rsidRDefault="00000000">
      <w:pPr>
        <w:pStyle w:val="1"/>
      </w:pPr>
      <w:r>
        <w:rPr>
          <w:rFonts w:ascii="Segoe UI" w:eastAsia="微软雅黑" w:hAnsi="Segoe UI"/>
        </w:rPr>
        <w:t>附记：这篇东西借了什么</w:t>
      </w:r>
    </w:p>
    <w:p w14:paraId="60F495EE" w14:textId="77777777" w:rsidR="00AF6E2F" w:rsidRDefault="00000000">
      <w:pPr>
        <w:ind w:firstLine="420"/>
        <w:jc w:val="both"/>
      </w:pPr>
      <w:r>
        <w:rPr>
          <w:b/>
        </w:rPr>
        <w:t>一、风格：昆汀</w:t>
      </w:r>
      <w:r>
        <w:rPr>
          <w:b/>
        </w:rPr>
        <w:t>·</w:t>
      </w:r>
      <w:r>
        <w:rPr>
          <w:b/>
        </w:rPr>
        <w:t>塔伦蒂诺</w:t>
      </w:r>
      <w:r>
        <w:t>（《低俗小说》《落水狗》《杀死比尔》《无耻混蛋》《八恶人》《好莱坞往事》）</w:t>
      </w:r>
    </w:p>
    <w:p w14:paraId="2228C67F" w14:textId="77777777" w:rsidR="00AF6E2F" w:rsidRDefault="00000000">
      <w:pPr>
        <w:pStyle w:val="a0"/>
        <w:spacing w:after="60" w:line="324" w:lineRule="auto"/>
      </w:pPr>
      <w:r>
        <w:t>章节标题卡</w:t>
      </w:r>
      <w:r>
        <w:t xml:space="preserve"> + </w:t>
      </w:r>
      <w:r>
        <w:t>非线性时间（第一章在</w:t>
      </w:r>
      <w:r>
        <w:t xml:space="preserve"> 2089 </w:t>
      </w:r>
      <w:r>
        <w:t>年，第二章往回拉三十一年）；</w:t>
      </w:r>
    </w:p>
    <w:p w14:paraId="1153B35B" w14:textId="77777777" w:rsidR="00AF6E2F" w:rsidRDefault="00000000">
      <w:pPr>
        <w:pStyle w:val="a0"/>
        <w:spacing w:after="60" w:line="324" w:lineRule="auto"/>
      </w:pPr>
      <w:r>
        <w:t>与灾难完全无关的长段闲聊对白</w:t>
      </w:r>
      <w:r>
        <w:t>——</w:t>
      </w:r>
      <w:r>
        <w:rPr>
          <w:b/>
        </w:rPr>
        <w:t>折床单</w:t>
      </w:r>
      <w:r>
        <w:t>那段对应《低俗小说》的</w:t>
      </w:r>
      <w:r>
        <w:t>"Royale with Cheese"</w:t>
      </w:r>
      <w:r>
        <w:t>，作用相同：先用琐碎把观众放松，再让主题从琐碎里长出来；</w:t>
      </w:r>
    </w:p>
    <w:p w14:paraId="53146CE5" w14:textId="77777777" w:rsidR="00AF6E2F" w:rsidRDefault="00000000">
      <w:pPr>
        <w:pStyle w:val="a0"/>
        <w:spacing w:after="60" w:line="324" w:lineRule="auto"/>
      </w:pPr>
      <w:r>
        <w:t>突然的极端暴力；</w:t>
      </w:r>
      <w:r>
        <w:rPr>
          <w:b/>
        </w:rPr>
        <w:t>墨西哥对峙</w:t>
      </w:r>
      <w:r>
        <w:t>（六个人、一张表、一支枪）；</w:t>
      </w:r>
    </w:p>
    <w:p w14:paraId="51A267EE" w14:textId="77777777" w:rsidR="00AF6E2F" w:rsidRDefault="00000000">
      <w:pPr>
        <w:pStyle w:val="a0"/>
        <w:spacing w:after="60" w:line="324" w:lineRule="auto"/>
      </w:pPr>
      <w:r>
        <w:lastRenderedPageBreak/>
        <w:t>反派式长篇独白（牧师那段对应《无耻混蛋》汉斯</w:t>
      </w:r>
      <w:r>
        <w:t>·</w:t>
      </w:r>
      <w:r>
        <w:t>兰达的</w:t>
      </w:r>
      <w:r>
        <w:t>"</w:t>
      </w:r>
      <w:r>
        <w:t>老鼠</w:t>
      </w:r>
      <w:r>
        <w:t>"</w:t>
      </w:r>
      <w:r>
        <w:t>演讲）：从容、有文化、有耐心，最后落一句让你后背发凉的话；</w:t>
      </w:r>
    </w:p>
    <w:p w14:paraId="5E79EE06" w14:textId="77777777" w:rsidR="00AF6E2F" w:rsidRDefault="00000000">
      <w:pPr>
        <w:pStyle w:val="a0"/>
        <w:spacing w:after="60" w:line="324" w:lineRule="auto"/>
      </w:pPr>
      <w:r>
        <w:t>脚注式冷知识、流行文化梗、音乐提示；</w:t>
      </w:r>
    </w:p>
    <w:p w14:paraId="06AD50D9" w14:textId="77777777" w:rsidR="00AF6E2F" w:rsidRDefault="00000000">
      <w:pPr>
        <w:pStyle w:val="a0"/>
        <w:spacing w:after="60" w:line="324" w:lineRule="auto"/>
      </w:pPr>
      <w:r>
        <w:t>结尾从残酷里突然安静下来，用一个小女孩的提问收束。</w:t>
      </w:r>
    </w:p>
    <w:p w14:paraId="42034131" w14:textId="77777777" w:rsidR="00AF6E2F" w:rsidRDefault="00000000">
      <w:pPr>
        <w:ind w:firstLine="420"/>
        <w:jc w:val="both"/>
      </w:pPr>
      <w:r>
        <w:rPr>
          <w:b/>
        </w:rPr>
        <w:t>二、灾难严重化</w:t>
      </w:r>
      <w:r>
        <w:t>（相对《负闰秒》的</w:t>
      </w:r>
      <w:r>
        <w:t>"</w:t>
      </w:r>
      <w:r>
        <w:t>缓慢行政末日</w:t>
      </w:r>
      <w:r>
        <w:t>"</w:t>
      </w:r>
      <w:r>
        <w:t>，这一版是</w:t>
      </w:r>
      <w:r>
        <w:t>"</w:t>
      </w:r>
      <w:r>
        <w:t>行星把自己烧熟</w:t>
      </w:r>
      <w:r>
        <w:t>"</w:t>
      </w:r>
      <w:r>
        <w:t>）</w:t>
      </w:r>
    </w:p>
    <w:p w14:paraId="11E8BCA9" w14:textId="77777777" w:rsidR="00AF6E2F" w:rsidRDefault="00000000">
      <w:pPr>
        <w:pStyle w:val="a"/>
        <w:spacing w:after="60" w:line="324" w:lineRule="auto"/>
      </w:pPr>
      <w:r>
        <w:rPr>
          <w:b/>
        </w:rPr>
        <w:t>鼓包不是慢慢塌，是临界失效。</w:t>
      </w:r>
      <w:r>
        <w:t xml:space="preserve"> </w:t>
      </w:r>
      <w:r>
        <w:t>地壳有强度，弹性应变能一次性释放：全球地震风暴，三天内放出相当于一千万次</w:t>
      </w:r>
      <w:r>
        <w:t xml:space="preserve"> 3·11 </w:t>
      </w:r>
      <w:r>
        <w:t>的能量。</w:t>
      </w:r>
    </w:p>
    <w:p w14:paraId="289A5A4A" w14:textId="77777777" w:rsidR="00AF6E2F" w:rsidRDefault="00000000">
      <w:pPr>
        <w:pStyle w:val="a"/>
        <w:spacing w:after="60" w:line="324" w:lineRule="auto"/>
      </w:pPr>
      <w:r>
        <w:rPr>
          <w:b/>
        </w:rPr>
        <w:t>海以海啸速度跑。</w:t>
      </w:r>
      <w:r>
        <w:t xml:space="preserve"> </w:t>
      </w:r>
      <w:r>
        <w:t>头部落差</w:t>
      </w:r>
      <w:r>
        <w:t xml:space="preserve"> 11 km</w:t>
      </w:r>
      <w:r>
        <w:t>，赤道海水以约</w:t>
      </w:r>
      <w:r>
        <w:t xml:space="preserve"> 800 km/h </w:t>
      </w:r>
      <w:r>
        <w:t>涌向两极，十九天排空赤道带，露出大洋中脊，两极出现两片</w:t>
      </w:r>
      <w:r>
        <w:t xml:space="preserve"> 11 km </w:t>
      </w:r>
      <w:r>
        <w:t>深的黑海。（数值取自深海海啸的真实传播速度</w:t>
      </w:r>
      <w:r>
        <w:t xml:space="preserve"> 700~900 km/h</w:t>
      </w:r>
      <w:r>
        <w:t>。）</w:t>
      </w:r>
    </w:p>
    <w:p w14:paraId="448699E1" w14:textId="77777777" w:rsidR="00AF6E2F" w:rsidRDefault="00000000">
      <w:pPr>
        <w:pStyle w:val="a"/>
        <w:spacing w:after="60" w:line="324" w:lineRule="auto"/>
      </w:pPr>
      <w:r>
        <w:rPr>
          <w:b/>
        </w:rPr>
        <w:t>能量守恒的硬约束</w:t>
      </w:r>
      <w:r>
        <w:rPr>
          <w:b/>
        </w:rPr>
        <w:t>——</w:t>
      </w:r>
      <w:r>
        <w:rPr>
          <w:b/>
        </w:rPr>
        <w:t>最狠的一条。</w:t>
      </w:r>
      <w:r>
        <w:t xml:space="preserve"> </w:t>
      </w:r>
      <w:r>
        <w:t>自转动能</w:t>
      </w:r>
      <w:r>
        <w:t xml:space="preserve"> 2.1×10²⁹ J</w:t>
      </w:r>
      <w:r>
        <w:t>，是把全世界海水烧干所需能量（</w:t>
      </w:r>
      <w:r>
        <w:t>3.7×10²⁷ J</w:t>
      </w:r>
      <w:r>
        <w:t>）的约</w:t>
      </w:r>
      <w:r>
        <w:t xml:space="preserve"> 60 </w:t>
      </w:r>
      <w:r>
        <w:t>倍；地球辐射上限</w:t>
      </w:r>
      <w:r>
        <w:t xml:space="preserve"> 1.2×10¹⁷ W</w:t>
      </w:r>
      <w:r>
        <w:t>，所以</w:t>
      </w:r>
      <w:r>
        <w:rPr>
          <w:b/>
        </w:rPr>
        <w:t>减速快于</w:t>
      </w:r>
      <w:r>
        <w:rPr>
          <w:b/>
        </w:rPr>
        <w:t xml:space="preserve"> 5.5 </w:t>
      </w:r>
      <w:r>
        <w:rPr>
          <w:b/>
        </w:rPr>
        <w:t>万年，热就出不去</w:t>
      </w:r>
      <w:r>
        <w:t>。按</w:t>
      </w:r>
      <w:r>
        <w:t xml:space="preserve"> 31 </w:t>
      </w:r>
      <w:r>
        <w:t>年的减速算，表面平衡温度约</w:t>
      </w:r>
      <w:r>
        <w:t xml:space="preserve"> 1200 K</w:t>
      </w:r>
      <w:r>
        <w:t>（</w:t>
      </w:r>
      <w:r>
        <w:t xml:space="preserve">900 </w:t>
      </w:r>
      <w:r>
        <w:t>多摄氏度）。行星不是被冻死，是被自己刹车的热量烧熟。</w:t>
      </w:r>
    </w:p>
    <w:p w14:paraId="7ACA3423" w14:textId="77777777" w:rsidR="00AF6E2F" w:rsidRDefault="00000000">
      <w:pPr>
        <w:ind w:firstLine="420"/>
        <w:jc w:val="both"/>
      </w:pPr>
      <w:r>
        <w:rPr>
          <w:b/>
        </w:rPr>
        <w:t>三、保留的设定</w:t>
      </w:r>
    </w:p>
    <w:p w14:paraId="3A3F1608" w14:textId="77777777" w:rsidR="00AF6E2F" w:rsidRDefault="00000000">
      <w:pPr>
        <w:ind w:firstLine="420"/>
        <w:jc w:val="both"/>
      </w:pPr>
      <w:r>
        <w:t>可见折叠压缩技术（可站着看完）；原则</w:t>
      </w:r>
      <w:r>
        <w:t>"</w:t>
      </w:r>
      <w:r>
        <w:t>宁可牺牲一点效率，也要为不可预测的自然留下生长的空间</w:t>
      </w:r>
      <w:r>
        <w:t>"——</w:t>
      </w:r>
      <w:r>
        <w:rPr>
          <w:b/>
        </w:rPr>
        <w:t>由折叠的物理（余量）自然长出，不是口号</w:t>
      </w:r>
      <w:r>
        <w:t>；</w:t>
      </w:r>
      <w:r>
        <w:t xml:space="preserve">8.76% </w:t>
      </w:r>
      <w:r>
        <w:t>战略预留；拒绝抽签的遴选；不采矿、不外泄的宪法。</w:t>
      </w:r>
    </w:p>
    <w:p w14:paraId="213CF95D" w14:textId="77777777" w:rsidR="00AF6E2F" w:rsidRDefault="00000000">
      <w:pPr>
        <w:ind w:firstLine="420"/>
        <w:jc w:val="both"/>
      </w:pPr>
      <w:r>
        <w:rPr>
          <w:b/>
        </w:rPr>
        <w:t>四、必须标注为〔设定〕的一条</w:t>
      </w:r>
    </w:p>
    <w:p w14:paraId="3B373110" w14:textId="77777777" w:rsidR="00AF6E2F" w:rsidRDefault="00000000">
      <w:pPr>
        <w:ind w:firstLine="420"/>
        <w:jc w:val="both"/>
      </w:pPr>
      <w:r>
        <w:t>地球在</w:t>
      </w:r>
      <w:r>
        <w:t xml:space="preserve"> 31 </w:t>
      </w:r>
      <w:r>
        <w:t>年里从</w:t>
      </w:r>
      <w:r>
        <w:t xml:space="preserve"> 24 </w:t>
      </w:r>
      <w:r>
        <w:t>小时慢到</w:t>
      </w:r>
      <w:r>
        <w:t xml:space="preserve"> 32 </w:t>
      </w:r>
      <w:r>
        <w:t>小时，需要约</w:t>
      </w:r>
      <w:r>
        <w:t xml:space="preserve"> 1.5×10²⁴ N·m </w:t>
      </w:r>
      <w:r>
        <w:t>的力矩，是月球潮汐力矩的三千万倍。</w:t>
      </w:r>
      <w:r>
        <w:rPr>
          <w:b/>
        </w:rPr>
        <w:t>"</w:t>
      </w:r>
      <w:r>
        <w:rPr>
          <w:b/>
        </w:rPr>
        <w:t>一个活地球能踩下这个刹车</w:t>
      </w:r>
      <w:r>
        <w:rPr>
          <w:b/>
        </w:rPr>
        <w:t>"</w:t>
      </w:r>
      <w:r>
        <w:rPr>
          <w:b/>
        </w:rPr>
        <w:t>是设定，不是计算。</w:t>
      </w:r>
      <w:r>
        <w:t xml:space="preserve"> </w:t>
      </w:r>
      <w:r>
        <w:t>但它下游的一切</w:t>
      </w:r>
      <w:r>
        <w:t>——</w:t>
      </w:r>
      <w:r>
        <w:t>鼓包失效、海啸级排海、辐射上限与平衡温度</w:t>
      </w:r>
      <w:r>
        <w:t>——</w:t>
      </w:r>
      <w:r>
        <w:t>都是从这个设定硬算出来的。这就是</w:t>
      </w:r>
      <w:r>
        <w:t>"</w:t>
      </w:r>
      <w:r>
        <w:t>软前提、硬后果</w:t>
      </w:r>
      <w:r>
        <w:t>"</w:t>
      </w:r>
      <w:r>
        <w:t>。</w:t>
      </w:r>
    </w:p>
    <w:p w14:paraId="4F620934" w14:textId="77777777" w:rsidR="00AF6E2F" w:rsidRDefault="00000000">
      <w:pPr>
        <w:ind w:firstLine="420"/>
        <w:jc w:val="both"/>
      </w:pPr>
      <w:r>
        <w:rPr>
          <w:b/>
        </w:rPr>
        <w:t>五、任务一三要素落点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36"/>
        <w:gridCol w:w="6238"/>
      </w:tblGrid>
      <w:tr w:rsidR="00AF6E2F" w14:paraId="26E8899D" w14:textId="77777777">
        <w:trPr>
          <w:jc w:val="center"/>
        </w:trPr>
        <w:tc>
          <w:tcPr>
            <w:tcW w:w="2939" w:type="dxa"/>
          </w:tcPr>
          <w:p w14:paraId="7F07FA49" w14:textId="77777777" w:rsidR="00AF6E2F" w:rsidRDefault="00000000">
            <w:pPr>
              <w:shd w:val="clear" w:color="auto" w:fill="E8EEF7"/>
              <w:spacing w:after="40"/>
            </w:pPr>
            <w:r>
              <w:rPr>
                <w:rFonts w:ascii="Segoe UI" w:eastAsia="微软雅黑" w:hAnsi="Segoe UI"/>
                <w:b/>
                <w:sz w:val="19"/>
              </w:rPr>
              <w:t>任务一要求</w:t>
            </w:r>
          </w:p>
        </w:tc>
        <w:tc>
          <w:tcPr>
            <w:tcW w:w="6245" w:type="dxa"/>
          </w:tcPr>
          <w:p w14:paraId="7019C006" w14:textId="77777777" w:rsidR="00AF6E2F" w:rsidRDefault="00000000">
            <w:pPr>
              <w:shd w:val="clear" w:color="auto" w:fill="E8EEF7"/>
              <w:spacing w:after="40"/>
            </w:pPr>
            <w:r>
              <w:rPr>
                <w:rFonts w:ascii="Segoe UI" w:eastAsia="微软雅黑" w:hAnsi="Segoe UI"/>
                <w:b/>
                <w:sz w:val="19"/>
              </w:rPr>
              <w:t>落在哪</w:t>
            </w:r>
          </w:p>
        </w:tc>
      </w:tr>
      <w:tr w:rsidR="00AF6E2F" w14:paraId="1149278C" w14:textId="77777777">
        <w:trPr>
          <w:jc w:val="center"/>
        </w:trPr>
        <w:tc>
          <w:tcPr>
            <w:tcW w:w="2939" w:type="dxa"/>
          </w:tcPr>
          <w:p w14:paraId="41F40102" w14:textId="77777777" w:rsidR="00AF6E2F" w:rsidRDefault="00000000">
            <w:pPr>
              <w:spacing w:after="40"/>
            </w:pPr>
            <w:r>
              <w:rPr>
                <w:sz w:val="19"/>
              </w:rPr>
              <w:t xml:space="preserve">① </w:t>
            </w:r>
            <w:r>
              <w:rPr>
                <w:sz w:val="19"/>
              </w:rPr>
              <w:t>人类为何无法继续在地球生存</w:t>
            </w:r>
          </w:p>
        </w:tc>
        <w:tc>
          <w:tcPr>
            <w:tcW w:w="6245" w:type="dxa"/>
          </w:tcPr>
          <w:p w14:paraId="48D793AD" w14:textId="77777777" w:rsidR="00AF6E2F" w:rsidRDefault="00000000">
            <w:pPr>
              <w:spacing w:after="40"/>
            </w:pPr>
            <w:r>
              <w:rPr>
                <w:sz w:val="19"/>
              </w:rPr>
              <w:t>第二、三章</w:t>
            </w:r>
          </w:p>
        </w:tc>
      </w:tr>
      <w:tr w:rsidR="00AF6E2F" w14:paraId="31EAEF69" w14:textId="77777777">
        <w:trPr>
          <w:jc w:val="center"/>
        </w:trPr>
        <w:tc>
          <w:tcPr>
            <w:tcW w:w="2939" w:type="dxa"/>
          </w:tcPr>
          <w:p w14:paraId="3E7ED537" w14:textId="77777777" w:rsidR="00AF6E2F" w:rsidRDefault="00000000">
            <w:pPr>
              <w:spacing w:after="40"/>
            </w:pPr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百万立方如何启动、选址理由</w:t>
            </w:r>
          </w:p>
        </w:tc>
        <w:tc>
          <w:tcPr>
            <w:tcW w:w="6245" w:type="dxa"/>
          </w:tcPr>
          <w:p w14:paraId="22C67107" w14:textId="77777777" w:rsidR="00AF6E2F" w:rsidRDefault="00000000">
            <w:pPr>
              <w:spacing w:after="40"/>
            </w:pPr>
            <w:r>
              <w:rPr>
                <w:sz w:val="19"/>
              </w:rPr>
              <w:t>第四、六章</w:t>
            </w:r>
          </w:p>
        </w:tc>
      </w:tr>
      <w:tr w:rsidR="00AF6E2F" w14:paraId="60E1F1C4" w14:textId="77777777">
        <w:trPr>
          <w:jc w:val="center"/>
        </w:trPr>
        <w:tc>
          <w:tcPr>
            <w:tcW w:w="2939" w:type="dxa"/>
          </w:tcPr>
          <w:p w14:paraId="1CEF6F21" w14:textId="77777777" w:rsidR="00AF6E2F" w:rsidRDefault="00000000">
            <w:pPr>
              <w:spacing w:after="40"/>
            </w:pPr>
            <w:r>
              <w:rPr>
                <w:sz w:val="19"/>
              </w:rPr>
              <w:t xml:space="preserve">③ </w:t>
            </w:r>
            <w:r>
              <w:rPr>
                <w:sz w:val="19"/>
              </w:rPr>
              <w:t>遴选建设者与建设目标</w:t>
            </w:r>
          </w:p>
        </w:tc>
        <w:tc>
          <w:tcPr>
            <w:tcW w:w="6245" w:type="dxa"/>
          </w:tcPr>
          <w:p w14:paraId="2887129E" w14:textId="77777777" w:rsidR="00AF6E2F" w:rsidRDefault="00000000">
            <w:pPr>
              <w:spacing w:after="40"/>
            </w:pPr>
            <w:r>
              <w:rPr>
                <w:sz w:val="19"/>
              </w:rPr>
              <w:t>第四、五、六章</w:t>
            </w:r>
          </w:p>
        </w:tc>
      </w:tr>
    </w:tbl>
    <w:p w14:paraId="5704D926" w14:textId="77777777" w:rsidR="00AF6E2F" w:rsidRDefault="00AF6E2F">
      <w:pPr>
        <w:spacing w:after="40"/>
      </w:pPr>
    </w:p>
    <w:p w14:paraId="700B64B0" w14:textId="77777777" w:rsidR="00AF6E2F" w:rsidRDefault="00000000">
      <w:pPr>
        <w:ind w:firstLine="420"/>
        <w:jc w:val="both"/>
      </w:pPr>
      <w:r>
        <w:rPr>
          <w:b/>
        </w:rPr>
        <w:t>六、提交版可调项</w:t>
      </w:r>
      <w:r>
        <w:t>：文中</w:t>
      </w:r>
      <w:r>
        <w:t>"</w:t>
      </w:r>
      <w:r>
        <w:t>他妈</w:t>
      </w:r>
      <w:r>
        <w:t>"</w:t>
      </w:r>
      <w:r>
        <w:t>等词是风格的一部分，删掉会掉一层；如课程场合需要，可替换为书面语，或用方括号标注。</w:t>
      </w:r>
    </w:p>
    <w:p w14:paraId="0022A4A2" w14:textId="77777777" w:rsidR="00AF6E2F" w:rsidRDefault="00000000">
      <w:pPr>
        <w:ind w:firstLine="420"/>
        <w:jc w:val="both"/>
      </w:pPr>
      <w:r>
        <w:rPr>
          <w:b/>
        </w:rPr>
        <w:t>七、本版锁定的三条设定</w:t>
      </w:r>
      <w:r>
        <w:t>（乙为定稿）</w:t>
      </w:r>
    </w:p>
    <w:p w14:paraId="4C129585" w14:textId="77777777" w:rsidR="00AF6E2F" w:rsidRDefault="00000000">
      <w:pPr>
        <w:pStyle w:val="a0"/>
        <w:spacing w:after="60" w:line="324" w:lineRule="auto"/>
      </w:pPr>
      <w:r>
        <w:rPr>
          <w:b/>
        </w:rPr>
        <w:t>一百年。</w:t>
      </w:r>
      <w:r>
        <w:t xml:space="preserve"> </w:t>
      </w:r>
      <w:r>
        <w:t>世界必须在完全不依赖外部的条件下运行一百年。这既是设计目标，也是第七章开头那句</w:t>
      </w:r>
      <w:r>
        <w:t>"</w:t>
      </w:r>
      <w:r>
        <w:t>一百年，我们活满了</w:t>
      </w:r>
      <w:r>
        <w:t>"</w:t>
      </w:r>
      <w:r>
        <w:t>的来处。</w:t>
      </w:r>
    </w:p>
    <w:p w14:paraId="7FFEF1C5" w14:textId="77777777" w:rsidR="00AF6E2F" w:rsidRDefault="00000000">
      <w:pPr>
        <w:pStyle w:val="a0"/>
        <w:spacing w:after="60" w:line="324" w:lineRule="auto"/>
      </w:pPr>
      <w:r>
        <w:rPr>
          <w:b/>
        </w:rPr>
        <w:lastRenderedPageBreak/>
        <w:t>选址。</w:t>
      </w:r>
      <w:r>
        <w:t xml:space="preserve"> 36°02′30″N</w:t>
      </w:r>
      <w:r>
        <w:t>，</w:t>
      </w:r>
      <w:r>
        <w:t>120°16′49″E——</w:t>
      </w:r>
      <w:r>
        <w:t>在旧地球上叫胶州湾口的地方。选它不是因为能量账最优（沿海日照比内陆低</w:t>
      </w:r>
      <w:r>
        <w:t xml:space="preserve"> 12%~35%</w:t>
      </w:r>
      <w:r>
        <w:t>，还多出盐雾、高湿、台风三重折减），而是因为</w:t>
      </w:r>
      <w:r>
        <w:rPr>
          <w:b/>
        </w:rPr>
        <w:t>我们只有旧地球那一份数据</w:t>
      </w:r>
      <w:r>
        <w:t>：同一个经纬度上，潮流、海水温度、太阳高度角、风暴路径全都是已知的。</w:t>
      </w:r>
    </w:p>
    <w:p w14:paraId="728E14B7" w14:textId="77777777" w:rsidR="00AF6E2F" w:rsidRDefault="00000000">
      <w:pPr>
        <w:pStyle w:val="a0"/>
        <w:spacing w:after="60" w:line="324" w:lineRule="auto"/>
      </w:pPr>
      <w:r>
        <w:rPr>
          <w:b/>
        </w:rPr>
        <w:t>可能有第二批次抵达。</w:t>
      </w:r>
    </w:p>
    <w:p w14:paraId="4FBD9DF3" w14:textId="77777777" w:rsidR="00AF6E2F" w:rsidRDefault="00000000">
      <w:pPr>
        <w:ind w:firstLine="420"/>
        <w:jc w:val="both"/>
      </w:pPr>
      <w:r>
        <w:rPr>
          <w:b/>
        </w:rPr>
        <w:t>八、第二批次抵达：说明书必须回答的五个问题</w:t>
      </w:r>
    </w:p>
    <w:p w14:paraId="38615BA7" w14:textId="77777777" w:rsidR="00AF6E2F" w:rsidRDefault="00000000">
      <w:pPr>
        <w:pStyle w:val="a"/>
        <w:spacing w:after="60" w:line="324" w:lineRule="auto"/>
      </w:pPr>
      <w:r>
        <w:rPr>
          <w:b/>
        </w:rPr>
        <w:t>对接口。</w:t>
      </w:r>
      <w:r>
        <w:t xml:space="preserve"> </w:t>
      </w:r>
      <w:r>
        <w:t>世界要预留能与另一座百万立方气密对接的坞口，而不是临时搭桥。口径、压差、检疫流程必须在设计阶段就定死</w:t>
      </w:r>
      <w:r>
        <w:t>——</w:t>
      </w:r>
      <w:r>
        <w:rPr>
          <w:b/>
        </w:rPr>
        <w:t>"</w:t>
      </w:r>
      <w:r>
        <w:rPr>
          <w:b/>
        </w:rPr>
        <w:t>以后可能会有人来</w:t>
      </w:r>
      <w:r>
        <w:rPr>
          <w:b/>
        </w:rPr>
        <w:t>"</w:t>
      </w:r>
      <w:r>
        <w:rPr>
          <w:b/>
        </w:rPr>
        <w:t>这句话如果不变成一张图纸，就等于没有留门。</w:t>
      </w:r>
    </w:p>
    <w:p w14:paraId="0A05F07C" w14:textId="77777777" w:rsidR="00AF6E2F" w:rsidRDefault="00000000">
      <w:pPr>
        <w:pStyle w:val="a"/>
        <w:spacing w:after="60" w:line="324" w:lineRule="auto"/>
      </w:pPr>
      <w:r>
        <w:rPr>
          <w:b/>
        </w:rPr>
        <w:t>余量够不够多养一批人。</w:t>
      </w:r>
      <w:r>
        <w:t xml:space="preserve"> </w:t>
      </w:r>
      <w:r>
        <w:t>现有富余：能量</w:t>
      </w:r>
      <w:r>
        <w:t xml:space="preserve"> 21.5 GWh/a</w:t>
      </w:r>
      <w:r>
        <w:t>、热</w:t>
      </w:r>
      <w:r>
        <w:t xml:space="preserve"> 12.6 GWh_th/a</w:t>
      </w:r>
      <w:r>
        <w:t>、空间</w:t>
      </w:r>
      <w:r>
        <w:t xml:space="preserve"> 8.76%</w:t>
      </w:r>
      <w:r>
        <w:t>、劳动参与率富余</w:t>
      </w:r>
      <w:r>
        <w:t xml:space="preserve"> 24%</w:t>
      </w:r>
      <w:r>
        <w:t>。多</w:t>
      </w:r>
      <w:r>
        <w:t xml:space="preserve"> 1100 </w:t>
      </w:r>
      <w:r>
        <w:t>人（</w:t>
      </w:r>
      <w:r>
        <w:t>+44%</w:t>
      </w:r>
      <w:r>
        <w:t>）意味着食物与水负荷上升近一半，</w:t>
      </w:r>
      <w:r>
        <w:rPr>
          <w:b/>
        </w:rPr>
        <w:t>必须重算</w:t>
      </w:r>
      <w:r>
        <w:t>；而结论很可能要求把</w:t>
      </w:r>
      <w:r>
        <w:t>"</w:t>
      </w:r>
      <w:r>
        <w:t>余量</w:t>
      </w:r>
      <w:r>
        <w:t>"</w:t>
      </w:r>
      <w:r>
        <w:t>从空间扩展到产能</w:t>
      </w:r>
      <w:r>
        <w:t>——</w:t>
      </w:r>
      <w:r>
        <w:t>那就变成了</w:t>
      </w:r>
      <w:r>
        <w:t>"</w:t>
      </w:r>
      <w:r>
        <w:t>为不可预测的人留余量</w:t>
      </w:r>
      <w:r>
        <w:t>"</w:t>
      </w:r>
      <w:r>
        <w:t>。</w:t>
      </w:r>
    </w:p>
    <w:p w14:paraId="20E77E38" w14:textId="77777777" w:rsidR="00AF6E2F" w:rsidRDefault="00000000">
      <w:pPr>
        <w:pStyle w:val="a"/>
        <w:spacing w:after="60" w:line="324" w:lineRule="auto"/>
      </w:pPr>
      <w:r>
        <w:rPr>
          <w:b/>
        </w:rPr>
        <w:t>检疫是双向的，而且第一次是</w:t>
      </w:r>
      <w:r>
        <w:rPr>
          <w:b/>
        </w:rPr>
        <w:t>"</w:t>
      </w:r>
      <w:r>
        <w:rPr>
          <w:b/>
        </w:rPr>
        <w:t>防同类</w:t>
      </w:r>
      <w:r>
        <w:rPr>
          <w:b/>
        </w:rPr>
        <w:t>"</w:t>
      </w:r>
      <w:r>
        <w:rPr>
          <w:b/>
        </w:rPr>
        <w:t>。</w:t>
      </w:r>
      <w:r>
        <w:t xml:space="preserve"> </w:t>
      </w:r>
      <w:r>
        <w:t>新来的人带着旧地球的微生物、种子和习惯。生物隔离从此多了一个方向。</w:t>
      </w:r>
    </w:p>
    <w:p w14:paraId="6BE1F485" w14:textId="77777777" w:rsidR="00AF6E2F" w:rsidRDefault="00000000">
      <w:pPr>
        <w:pStyle w:val="a"/>
        <w:spacing w:after="60" w:line="324" w:lineRule="auto"/>
      </w:pPr>
      <w:r>
        <w:rPr>
          <w:b/>
        </w:rPr>
        <w:t>准入不能由投票决定。</w:t>
      </w:r>
      <w:r>
        <w:t xml:space="preserve"> </w:t>
      </w:r>
      <w:r>
        <w:t>如果准入可以投票，一百年后的某一天它一定会投出</w:t>
      </w:r>
      <w:r>
        <w:t>"</w:t>
      </w:r>
      <w:r>
        <w:t>不让进</w:t>
      </w:r>
      <w:r>
        <w:t>"</w:t>
      </w:r>
      <w:r>
        <w:t>。所以手册第一页写的是</w:t>
      </w:r>
      <w:r>
        <w:t>"</w:t>
      </w:r>
      <w:r>
        <w:t>留给以后</w:t>
      </w:r>
      <w:r>
        <w:t>"</w:t>
      </w:r>
      <w:r>
        <w:t>，而不是</w:t>
      </w:r>
      <w:r>
        <w:t>"</w:t>
      </w:r>
      <w:r>
        <w:t>由委员会决定</w:t>
      </w:r>
      <w:r>
        <w:t>"——</w:t>
      </w:r>
      <w:r>
        <w:rPr>
          <w:b/>
        </w:rPr>
        <w:t>把答案写在没人能改的层级上。</w:t>
      </w:r>
    </w:p>
    <w:p w14:paraId="566E8BC6" w14:textId="77777777" w:rsidR="00AF6E2F" w:rsidRDefault="00000000">
      <w:pPr>
        <w:pStyle w:val="a"/>
        <w:spacing w:after="60" w:line="324" w:lineRule="auto"/>
      </w:pPr>
      <w:r>
        <w:rPr>
          <w:b/>
        </w:rPr>
        <w:t>一批意外的解药。</w:t>
      </w:r>
      <w:r>
        <w:t xml:space="preserve"> 2500 </w:t>
      </w:r>
      <w:r>
        <w:t>人的有效群体上限约</w:t>
      </w:r>
      <w:r>
        <w:t xml:space="preserve"> 1250</w:t>
      </w:r>
      <w:r>
        <w:t>，百年安全，千年尺度遗传多样性缓慢流失。多出</w:t>
      </w:r>
      <w:r>
        <w:t xml:space="preserve"> 1100 </w:t>
      </w:r>
      <w:r>
        <w:t>个血缘不同的个体，能把</w:t>
      </w:r>
      <w:r>
        <w:t xml:space="preserve"> Ne </w:t>
      </w:r>
      <w:r>
        <w:t>显著推高。</w:t>
      </w:r>
      <w:r>
        <w:rPr>
          <w:b/>
        </w:rPr>
        <w:t>第二批人不是负担，是这个设计唯一的长期解药。</w:t>
      </w:r>
    </w:p>
    <w:sectPr w:rsidR="00AF6E2F"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010D85" w14:textId="77777777" w:rsidR="00FB0513" w:rsidRDefault="00FB0513">
      <w:pPr>
        <w:spacing w:line="240" w:lineRule="auto"/>
      </w:pPr>
      <w:r>
        <w:separator/>
      </w:r>
    </w:p>
  </w:endnote>
  <w:endnote w:type="continuationSeparator" w:id="0">
    <w:p w14:paraId="1A22D5BE" w14:textId="77777777" w:rsidR="00FB0513" w:rsidRDefault="00FB05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BD4B6E" w14:textId="77777777" w:rsidR="00FB0513" w:rsidRDefault="00FB0513">
      <w:pPr>
        <w:spacing w:after="0"/>
      </w:pPr>
      <w:r>
        <w:separator/>
      </w:r>
    </w:p>
  </w:footnote>
  <w:footnote w:type="continuationSeparator" w:id="0">
    <w:p w14:paraId="0E7022A3" w14:textId="77777777" w:rsidR="00FB0513" w:rsidRDefault="00FB05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7144639">
    <w:abstractNumId w:val="1"/>
  </w:num>
  <w:num w:numId="2" w16cid:durableId="1985238967">
    <w:abstractNumId w:val="4"/>
  </w:num>
  <w:num w:numId="3" w16cid:durableId="1622221769">
    <w:abstractNumId w:val="5"/>
  </w:num>
  <w:num w:numId="4" w16cid:durableId="2637183">
    <w:abstractNumId w:val="2"/>
  </w:num>
  <w:num w:numId="5" w16cid:durableId="690490933">
    <w:abstractNumId w:val="0"/>
  </w:num>
  <w:num w:numId="6" w16cid:durableId="188247622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709E"/>
    <w:rsid w:val="008C7B8D"/>
    <w:rsid w:val="00AA1D8D"/>
    <w:rsid w:val="00AF6E2F"/>
    <w:rsid w:val="00B47730"/>
    <w:rsid w:val="00CB0664"/>
    <w:rsid w:val="00FB0513"/>
    <w:rsid w:val="00FC693F"/>
    <w:rsid w:val="242B3991"/>
    <w:rsid w:val="5001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D1CDD6"/>
  <w14:defaultImageDpi w14:val="300"/>
  <w15:docId w15:val="{1B77176F-07F4-754C-A68A-FC9924DE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36" w:lineRule="auto"/>
    </w:pPr>
    <w:rPr>
      <w:rFonts w:ascii="Times New Roman" w:eastAsia="宋体" w:hAnsi="Times New Roman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3864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2E548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/>
      <w:b/>
      <w:bCs/>
      <w:i/>
      <w:iCs/>
      <w:color w:val="2E548A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于震瀛</cp:lastModifiedBy>
  <cp:revision>2</cp:revision>
  <dcterms:created xsi:type="dcterms:W3CDTF">2026-10-07T15:38:00Z</dcterms:created>
  <dcterms:modified xsi:type="dcterms:W3CDTF">2026-10-07T15:38:00Z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eyJoZGlkIjoiODU5NDM4MTg1ZDdkZmQwZWQ5YmNhMzFlZTBlZjBiYzYiLCJ1c2VySWQiOiI1ODI1NzQyOTEifQ==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5F426CA0669F47D2BD8DD46F4DC2646A_12</vt:lpwstr>
  </property>
</Properties>
</file>